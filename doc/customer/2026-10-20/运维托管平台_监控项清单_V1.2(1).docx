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01B36">
      <w:pPr>
        <w:pStyle w:val="4"/>
        <w:pBdr>
          <w:left w:val="single" w:color="1565C0" w:sz="24" w:space="8"/>
        </w:pBdr>
        <w:spacing w:before="528" w:after="180"/>
      </w:pPr>
      <w:bookmarkStart w:id="0" w:name="section-1"/>
      <w:bookmarkEnd w:id="0"/>
      <w:bookmarkStart w:id="1" w:name="_Toc_section_1"/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一、读表说明</w:t>
      </w:r>
      <w:bookmarkEnd w:id="1"/>
    </w:p>
    <w:p w14:paraId="74AA775B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下表说明各列含义与取值规则。编号用于变更单、验收记录与缺陷单的统一引用，是甲乙双方沟通的最小单位。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4"/>
        <w:gridCol w:w="4324"/>
      </w:tblGrid>
      <w:tr w14:paraId="6FCF2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37192B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列</w:t>
            </w:r>
          </w:p>
        </w:tc>
        <w:tc>
          <w:tcPr>
            <w:tcW w:w="432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70D147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含义</w:t>
            </w:r>
          </w:p>
        </w:tc>
      </w:tr>
      <w:tr w14:paraId="6CDE0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FE33FB">
            <w:pPr>
              <w:spacing w:before="60" w:after="60" w:line="240" w:lineRule="auto"/>
              <w:jc w:val="left"/>
            </w:pPr>
            <w:r>
              <w:t>编号</w:t>
            </w:r>
          </w:p>
        </w:tc>
        <w:tc>
          <w:tcPr>
            <w:tcW w:w="432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D5E54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类别前缀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序号（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GE </w:t>
            </w:r>
            <w:r>
              <w:t xml:space="preserve"> </w:t>
            </w:r>
            <w:r>
              <w:rPr>
                <w:color w:val="616161"/>
                <w:sz w:val="17"/>
              </w:rPr>
              <w:t>设备通用／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IF </w:t>
            </w:r>
            <w:r>
              <w:t xml:space="preserve"> </w:t>
            </w:r>
            <w:r>
              <w:rPr>
                <w:color w:val="616161"/>
                <w:sz w:val="17"/>
              </w:rPr>
              <w:t>接口与二层／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NW </w:t>
            </w:r>
            <w:r>
              <w:t xml:space="preserve"> </w:t>
            </w:r>
            <w:r>
              <w:rPr>
                <w:color w:val="616161"/>
                <w:sz w:val="17"/>
              </w:rPr>
              <w:t>网络性能与线路／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RT </w:t>
            </w:r>
            <w:r>
              <w:t xml:space="preserve"> </w:t>
            </w:r>
            <w:r>
              <w:rPr>
                <w:color w:val="616161"/>
                <w:sz w:val="17"/>
              </w:rPr>
              <w:t>路由与三层／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FW </w:t>
            </w:r>
            <w:r>
              <w:t xml:space="preserve"> </w:t>
            </w:r>
            <w:r>
              <w:rPr>
                <w:color w:val="616161"/>
                <w:sz w:val="17"/>
              </w:rPr>
              <w:t>防火墙与安全／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WL </w:t>
            </w:r>
            <w:r>
              <w:t xml:space="preserve"> </w:t>
            </w:r>
            <w:r>
              <w:rPr>
                <w:color w:val="616161"/>
                <w:sz w:val="17"/>
              </w:rPr>
              <w:t>无线／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SV </w:t>
            </w:r>
            <w:r>
              <w:t xml:space="preserve"> </w:t>
            </w:r>
            <w:r>
              <w:rPr>
                <w:color w:val="616161"/>
                <w:sz w:val="17"/>
              </w:rPr>
              <w:t>服务器与主机／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SR </w:t>
            </w:r>
            <w:r>
              <w:t xml:space="preserve"> </w:t>
            </w:r>
            <w:r>
              <w:rPr>
                <w:color w:val="616161"/>
                <w:sz w:val="17"/>
              </w:rPr>
              <w:t>内网关键服务／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BA </w:t>
            </w:r>
            <w:r>
              <w:t xml:space="preserve"> </w:t>
            </w:r>
            <w:r>
              <w:rPr>
                <w:color w:val="616161"/>
                <w:sz w:val="17"/>
              </w:rPr>
              <w:t>业务可用与异常流量／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CM </w:t>
            </w:r>
            <w:r>
              <w:t xml:space="preserve"> </w:t>
            </w:r>
            <w:r>
              <w:rPr>
                <w:color w:val="616161"/>
                <w:sz w:val="17"/>
              </w:rPr>
              <w:t>配置与合规／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EN </w:t>
            </w:r>
            <w:r>
              <w:t xml:space="preserve"> </w:t>
            </w:r>
            <w:r>
              <w:rPr>
                <w:color w:val="616161"/>
                <w:sz w:val="17"/>
              </w:rPr>
              <w:t>机房环境／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HS </w:t>
            </w:r>
            <w:r>
              <w:t xml:space="preserve"> </w:t>
            </w:r>
            <w:r>
              <w:rPr>
                <w:color w:val="616161"/>
                <w:sz w:val="17"/>
              </w:rPr>
              <w:t>服务器硬件与带外／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HC </w:t>
            </w:r>
            <w:r>
              <w:t xml:space="preserve"> </w:t>
            </w:r>
            <w:r>
              <w:rPr>
                <w:color w:val="616161"/>
                <w:sz w:val="17"/>
              </w:rPr>
              <w:t>超融合与虚拟化／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VD </w:t>
            </w:r>
            <w:r>
              <w:t xml:space="preserve"> </w:t>
            </w:r>
            <w:r>
              <w:rPr>
                <w:color w:val="616161"/>
                <w:sz w:val="17"/>
              </w:rPr>
              <w:t>桌面云／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ST </w:t>
            </w:r>
            <w:r>
              <w:t xml:space="preserve"> </w:t>
            </w:r>
            <w:r>
              <w:rPr>
                <w:color w:val="616161"/>
                <w:sz w:val="17"/>
              </w:rPr>
              <w:t>集中式存储／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DS </w:t>
            </w:r>
            <w:r>
              <w:t xml:space="preserve"> </w:t>
            </w:r>
            <w:r>
              <w:rPr>
                <w:color w:val="616161"/>
                <w:sz w:val="17"/>
              </w:rPr>
              <w:t>分布式存储／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AG </w:t>
            </w:r>
            <w:r>
              <w:t xml:space="preserve"> </w:t>
            </w:r>
            <w:r>
              <w:rPr>
                <w:color w:val="616161"/>
                <w:sz w:val="17"/>
              </w:rPr>
              <w:t>采集链路自监控）。变更单、验收记录、缺陷单统一引用本编号</w:t>
            </w:r>
          </w:p>
        </w:tc>
      </w:tr>
      <w:tr w14:paraId="4FF90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9E56B4">
            <w:pPr>
              <w:spacing w:before="60" w:after="60" w:line="240" w:lineRule="auto"/>
              <w:jc w:val="left"/>
            </w:pPr>
            <w:r>
              <w:t>监控项</w:t>
            </w:r>
          </w:p>
        </w:tc>
        <w:tc>
          <w:tcPr>
            <w:tcW w:w="432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A1AF60">
            <w:pPr>
              <w:spacing w:before="60" w:after="60" w:line="240" w:lineRule="auto"/>
              <w:jc w:val="left"/>
            </w:pPr>
            <w:r>
              <w:t>监控内容名称，与平台监控项名称保持一致</w:t>
            </w:r>
          </w:p>
        </w:tc>
      </w:tr>
      <w:tr w14:paraId="37608B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CA85F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采集方式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频率</w:t>
            </w:r>
          </w:p>
        </w:tc>
        <w:tc>
          <w:tcPr>
            <w:tcW w:w="432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585C0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采集协议与默认采集周期；频率可在模板层按档位覆盖（基础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秒／标准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60 </w:t>
            </w:r>
            <w:r>
              <w:t xml:space="preserve"> </w:t>
            </w:r>
            <w:r>
              <w:rPr>
                <w:color w:val="616161"/>
                <w:sz w:val="17"/>
              </w:rPr>
              <w:t>秒／高级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 </w:t>
            </w:r>
            <w:r>
              <w:t xml:space="preserve"> </w:t>
            </w:r>
            <w:r>
              <w:rPr>
                <w:color w:val="616161"/>
                <w:sz w:val="17"/>
              </w:rPr>
              <w:t>秒）</w:t>
            </w:r>
          </w:p>
        </w:tc>
      </w:tr>
      <w:tr w14:paraId="10CC2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EBE63C">
            <w:pPr>
              <w:spacing w:before="60" w:after="60" w:line="240" w:lineRule="auto"/>
              <w:jc w:val="left"/>
            </w:pPr>
            <w:r>
              <w:t>警告阈值</w:t>
            </w:r>
          </w:p>
        </w:tc>
        <w:tc>
          <w:tcPr>
            <w:tcW w:w="432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2C1AB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触发警告级（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P4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P3</w:t>
            </w:r>
            <w:r>
              <w:t xml:space="preserve"> </w:t>
            </w:r>
            <w:r>
              <w:rPr>
                <w:color w:val="616161"/>
                <w:sz w:val="17"/>
              </w:rPr>
              <w:t>）的门限，需配合持续时间</w:t>
            </w:r>
          </w:p>
        </w:tc>
      </w:tr>
      <w:tr w14:paraId="1A1A27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91AA64">
            <w:pPr>
              <w:spacing w:before="60" w:after="60" w:line="240" w:lineRule="auto"/>
              <w:jc w:val="left"/>
            </w:pPr>
            <w:r>
              <w:t>严重阈值</w:t>
            </w:r>
          </w:p>
        </w:tc>
        <w:tc>
          <w:tcPr>
            <w:tcW w:w="432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CD9DB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触发严重级及以上（</w:t>
            </w:r>
            <w:r>
              <w:t xml:space="preserve"> </w:t>
            </w:r>
            <w:r>
              <w:rPr>
                <w:color w:val="616161"/>
                <w:sz w:val="17"/>
              </w:rPr>
              <w:t>P1/P2</w:t>
            </w:r>
            <w:r>
              <w:t xml:space="preserve"> </w:t>
            </w:r>
            <w:r>
              <w:rPr>
                <w:color w:val="616161"/>
                <w:sz w:val="17"/>
              </w:rPr>
              <w:t>）的门限</w:t>
            </w:r>
          </w:p>
        </w:tc>
      </w:tr>
      <w:tr w14:paraId="351490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3EED86">
            <w:pPr>
              <w:spacing w:before="60" w:after="60" w:line="240" w:lineRule="auto"/>
              <w:jc w:val="left"/>
            </w:pPr>
            <w:r>
              <w:t>事件等级</w:t>
            </w:r>
          </w:p>
        </w:tc>
        <w:tc>
          <w:tcPr>
            <w:tcW w:w="432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F7451C">
            <w:pPr>
              <w:spacing w:before="60" w:after="60" w:line="240" w:lineRule="auto"/>
              <w:jc w:val="left"/>
            </w:pPr>
            <w:r>
              <w:t>达到严重阈值时的默认事件等级；核心设备与非核心设备按资产标签上浮或下调一级</w:t>
            </w:r>
          </w:p>
        </w:tc>
      </w:tr>
      <w:tr w14:paraId="64628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03E439">
            <w:pPr>
              <w:spacing w:before="60" w:after="60" w:line="240" w:lineRule="auto"/>
              <w:jc w:val="left"/>
            </w:pPr>
            <w:r>
              <w:t>档位开放</w:t>
            </w:r>
          </w:p>
        </w:tc>
        <w:tc>
          <w:tcPr>
            <w:tcW w:w="432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BAA39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全档＝基础</w:t>
            </w:r>
            <w:r>
              <w:t xml:space="preserve"> </w:t>
            </w:r>
            <w:r>
              <w:rPr>
                <w:color w:val="616161"/>
                <w:sz w:val="17"/>
              </w:rPr>
              <w:t>/</w:t>
            </w:r>
            <w:r>
              <w:t xml:space="preserve"> </w:t>
            </w: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/</w:t>
            </w:r>
            <w:r>
              <w:t xml:space="preserve"> </w:t>
            </w:r>
            <w:r>
              <w:rPr>
                <w:color w:val="616161"/>
                <w:sz w:val="17"/>
              </w:rPr>
              <w:t>高级均开放；标准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  <w:r>
              <w:t xml:space="preserve"> </w:t>
            </w:r>
            <w:r>
              <w:rPr>
                <w:color w:val="616161"/>
                <w:sz w:val="17"/>
              </w:rPr>
              <w:t>＝标准档与高级档开放；高级＝仅高级档开放；平台侧＝不占租户档位，平台自身监控，全部档位启用</w:t>
            </w:r>
          </w:p>
        </w:tc>
      </w:tr>
    </w:tbl>
    <w:p w14:paraId="1A7609D0">
      <w:pPr>
        <w:pStyle w:val="4"/>
        <w:pBdr>
          <w:left w:val="single" w:color="1565C0" w:sz="24" w:space="8"/>
        </w:pBdr>
        <w:spacing w:before="528" w:after="180"/>
      </w:pPr>
      <w:bookmarkStart w:id="2" w:name="section-2"/>
      <w:bookmarkEnd w:id="2"/>
      <w:bookmarkStart w:id="3" w:name="_Toc_section_2"/>
      <w:bookmarkStart w:id="12" w:name="_GoBack"/>
      <w:bookmarkEnd w:id="12"/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二、监控项总表</w:t>
      </w:r>
      <w:bookmarkEnd w:id="3"/>
    </w:p>
    <w:p w14:paraId="764FF7C9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下表按</w:t>
      </w:r>
      <w:r>
        <w:rPr>
          <w:color w:val="616161"/>
          <w:sz w:val="17"/>
        </w:rPr>
        <w:t xml:space="preserve"> 17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个类别列出全部</w:t>
      </w:r>
      <w:r>
        <w:rPr>
          <w:color w:val="616161"/>
          <w:sz w:val="17"/>
        </w:rPr>
        <w:t xml:space="preserve"> 234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项监控项。采集频率为默认值，可在模板层按档位覆盖（基础档</w:t>
      </w:r>
      <w:r>
        <w:rPr>
          <w:color w:val="616161"/>
          <w:sz w:val="17"/>
        </w:rPr>
        <w:t xml:space="preserve"> 300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秒、标准档</w:t>
      </w:r>
      <w:r>
        <w:rPr>
          <w:color w:val="616161"/>
          <w:sz w:val="17"/>
        </w:rPr>
        <w:t xml:space="preserve"> 60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秒、高级档</w:t>
      </w:r>
      <w:r>
        <w:rPr>
          <w:color w:val="616161"/>
          <w:sz w:val="17"/>
        </w:rPr>
        <w:t xml:space="preserve"> 30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秒）。其中路由与三层</w:t>
      </w:r>
      <w:r>
        <w:rPr>
          <w:color w:val="616161"/>
          <w:sz w:val="17"/>
        </w:rPr>
        <w:t xml:space="preserve"> RT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、业务可用与异常流量</w:t>
      </w:r>
      <w:r>
        <w:rPr>
          <w:color w:val="616161"/>
          <w:sz w:val="17"/>
        </w:rPr>
        <w:t xml:space="preserve"> BA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两类覆盖设备指标正常但业务不可用的故障；服务器硬件与带外</w:t>
      </w:r>
      <w:r>
        <w:rPr>
          <w:color w:val="616161"/>
          <w:sz w:val="17"/>
        </w:rPr>
        <w:t xml:space="preserve"> HS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、超融合与虚拟化</w:t>
      </w:r>
      <w:r>
        <w:rPr>
          <w:color w:val="616161"/>
          <w:sz w:val="17"/>
        </w:rPr>
        <w:t xml:space="preserve"> HC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、桌面云</w:t>
      </w:r>
      <w:r>
        <w:rPr>
          <w:color w:val="616161"/>
          <w:sz w:val="17"/>
        </w:rPr>
        <w:t xml:space="preserve"> VD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、集中式存储</w:t>
      </w:r>
      <w:r>
        <w:rPr>
          <w:color w:val="616161"/>
          <w:sz w:val="17"/>
        </w:rPr>
        <w:t xml:space="preserve"> ST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、分布式存储</w:t>
      </w:r>
      <w:r>
        <w:rPr>
          <w:color w:val="616161"/>
          <w:sz w:val="17"/>
        </w:rPr>
        <w:t xml:space="preserve"> DS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五类为按设备类型新增的专属监控项。</w:t>
      </w:r>
    </w:p>
    <w:p w14:paraId="4BDF33E9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2.1 设备通用 GE（18 项）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1729"/>
        <w:gridCol w:w="1557"/>
        <w:gridCol w:w="1211"/>
        <w:gridCol w:w="1211"/>
        <w:gridCol w:w="1038"/>
        <w:gridCol w:w="1211"/>
      </w:tblGrid>
      <w:tr w14:paraId="05427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3E822D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661D14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42AAF1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  <w:sz w:val="17"/>
              </w:rPr>
              <w:t>采集方式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 xml:space="preserve"> /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>频率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175BDB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警告阈值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2CFBE3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严重阈值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168496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事件等级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7619C8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档位开放</w:t>
            </w:r>
          </w:p>
        </w:tc>
      </w:tr>
      <w:tr w14:paraId="07F92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5BF854">
            <w:pPr>
              <w:spacing w:before="60" w:after="60" w:line="240" w:lineRule="auto"/>
              <w:jc w:val="left"/>
            </w:pPr>
            <w:r>
              <w:t>GE-01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ADE07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设备在线（</w:t>
            </w:r>
            <w:r>
              <w:t xml:space="preserve"> </w:t>
            </w:r>
            <w:r>
              <w:rPr>
                <w:color w:val="616161"/>
                <w:sz w:val="17"/>
              </w:rPr>
              <w:t>ICMP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8BCFB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ICMP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E8CB23">
            <w:pPr>
              <w:spacing w:before="60" w:after="60" w:line="240" w:lineRule="auto"/>
              <w:jc w:val="left"/>
            </w:pPr>
            <w:r>
              <w:t>单次丢包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6EB27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连续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 </w:t>
            </w:r>
            <w:r>
              <w:t xml:space="preserve"> </w:t>
            </w:r>
            <w:r>
              <w:rPr>
                <w:color w:val="616161"/>
                <w:sz w:val="17"/>
              </w:rPr>
              <w:t>次不通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F0860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P1</w:t>
            </w:r>
            <w:r>
              <w:t xml:space="preserve"> </w:t>
            </w:r>
            <w:r>
              <w:rPr>
                <w:color w:val="616161"/>
                <w:sz w:val="17"/>
              </w:rPr>
              <w:t>（核心）</w:t>
            </w:r>
            <w:r>
              <w:t xml:space="preserve"> </w:t>
            </w:r>
            <w:r>
              <w:rPr>
                <w:color w:val="616161"/>
                <w:sz w:val="17"/>
              </w:rPr>
              <w:t>P2</w:t>
            </w:r>
            <w:r>
              <w:t xml:space="preserve"> </w:t>
            </w:r>
            <w:r>
              <w:rPr>
                <w:color w:val="616161"/>
                <w:sz w:val="17"/>
              </w:rPr>
              <w:t>（接入）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1C6347">
            <w:pPr>
              <w:spacing w:before="60" w:after="60" w:line="240" w:lineRule="auto"/>
              <w:jc w:val="left"/>
            </w:pPr>
            <w:r>
              <w:t>全档</w:t>
            </w:r>
          </w:p>
        </w:tc>
      </w:tr>
      <w:tr w14:paraId="465F70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7D0A98">
            <w:pPr>
              <w:spacing w:before="60" w:after="60" w:line="240" w:lineRule="auto"/>
              <w:jc w:val="left"/>
            </w:pPr>
            <w:r>
              <w:t>GE-02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E44CA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</w:t>
            </w:r>
            <w:r>
              <w:t xml:space="preserve"> </w:t>
            </w:r>
            <w:r>
              <w:rPr>
                <w:color w:val="616161"/>
                <w:sz w:val="17"/>
              </w:rPr>
              <w:t>可达性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00001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SNMPv3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7CB398">
            <w:pPr>
              <w:spacing w:before="60" w:after="60" w:line="240" w:lineRule="auto"/>
              <w:jc w:val="left"/>
            </w:pPr>
            <w:r>
              <w:t>单次超时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AE515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连续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 </w:t>
            </w:r>
            <w:r>
              <w:t xml:space="preserve"> </w:t>
            </w:r>
            <w:r>
              <w:rPr>
                <w:color w:val="616161"/>
                <w:sz w:val="17"/>
              </w:rPr>
              <w:t>次超时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909458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02810E">
            <w:pPr>
              <w:spacing w:before="60" w:after="60" w:line="240" w:lineRule="auto"/>
              <w:jc w:val="left"/>
            </w:pPr>
            <w:r>
              <w:t>全档</w:t>
            </w:r>
          </w:p>
        </w:tc>
      </w:tr>
      <w:tr w14:paraId="1B6F4B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24AD2A">
            <w:pPr>
              <w:spacing w:before="60" w:after="60" w:line="240" w:lineRule="auto"/>
              <w:jc w:val="left"/>
            </w:pPr>
            <w:r>
              <w:t>GE-03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269DA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CPU </w:t>
            </w:r>
            <w:r>
              <w:t xml:space="preserve"> </w:t>
            </w:r>
            <w:r>
              <w:rPr>
                <w:color w:val="616161"/>
                <w:sz w:val="17"/>
              </w:rPr>
              <w:t>使用率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8DAA1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C3969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&gt;80%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7C9A8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&gt;90%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ED58CB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2EB7CA">
            <w:pPr>
              <w:spacing w:before="60" w:after="60" w:line="240" w:lineRule="auto"/>
              <w:jc w:val="left"/>
            </w:pPr>
            <w:r>
              <w:t>全档</w:t>
            </w:r>
          </w:p>
        </w:tc>
      </w:tr>
      <w:tr w14:paraId="43D02F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08E7B1">
            <w:pPr>
              <w:spacing w:before="60" w:after="60" w:line="240" w:lineRule="auto"/>
              <w:jc w:val="left"/>
            </w:pPr>
            <w:r>
              <w:t>GE-04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6BA39F">
            <w:pPr>
              <w:spacing w:before="60" w:after="60" w:line="240" w:lineRule="auto"/>
              <w:jc w:val="left"/>
            </w:pPr>
            <w:r>
              <w:t>内存使用率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82288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36552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&gt;85%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64B97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&gt;95%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9F33EF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197107">
            <w:pPr>
              <w:spacing w:before="60" w:after="60" w:line="240" w:lineRule="auto"/>
              <w:jc w:val="left"/>
            </w:pPr>
            <w:r>
              <w:t>全档</w:t>
            </w:r>
          </w:p>
        </w:tc>
      </w:tr>
      <w:tr w14:paraId="3AC6F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697446">
            <w:pPr>
              <w:spacing w:before="60" w:after="60" w:line="240" w:lineRule="auto"/>
              <w:jc w:val="left"/>
            </w:pPr>
            <w:r>
              <w:t>GE-05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9AE8D6">
            <w:pPr>
              <w:spacing w:before="60" w:after="60" w:line="240" w:lineRule="auto"/>
              <w:jc w:val="left"/>
            </w:pPr>
            <w:r>
              <w:t>设备温度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00F55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9B135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&gt;55℃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10A1B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&gt;65℃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EDEB43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67977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7740D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771DCE">
            <w:pPr>
              <w:spacing w:before="60" w:after="60" w:line="240" w:lineRule="auto"/>
              <w:jc w:val="left"/>
            </w:pPr>
            <w:r>
              <w:t>GE-06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457177">
            <w:pPr>
              <w:spacing w:before="60" w:after="60" w:line="240" w:lineRule="auto"/>
              <w:jc w:val="left"/>
            </w:pPr>
            <w:r>
              <w:t>电源模块状态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896EB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27BCC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冗余电源中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 </w:t>
            </w:r>
            <w:r>
              <w:t xml:space="preserve"> </w:t>
            </w:r>
            <w:r>
              <w:rPr>
                <w:color w:val="616161"/>
                <w:sz w:val="17"/>
              </w:rPr>
              <w:t>个异常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B0853C">
            <w:pPr>
              <w:spacing w:before="60" w:after="60" w:line="240" w:lineRule="auto"/>
              <w:jc w:val="left"/>
            </w:pPr>
            <w:r>
              <w:t>电源模块失效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4E010E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7DADB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6DFEA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0DFBAA">
            <w:pPr>
              <w:spacing w:before="60" w:after="60" w:line="240" w:lineRule="auto"/>
              <w:jc w:val="left"/>
            </w:pPr>
            <w:r>
              <w:t>GE-07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70C9EC">
            <w:pPr>
              <w:spacing w:before="60" w:after="60" w:line="240" w:lineRule="auto"/>
              <w:jc w:val="left"/>
            </w:pPr>
            <w:r>
              <w:t>风扇状态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2DAF7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279F1B">
            <w:pPr>
              <w:spacing w:before="60" w:after="60" w:line="240" w:lineRule="auto"/>
              <w:jc w:val="left"/>
            </w:pPr>
            <w:r>
              <w:t>单风扇转速异常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D9EFB4">
            <w:pPr>
              <w:spacing w:before="60" w:after="60" w:line="240" w:lineRule="auto"/>
              <w:jc w:val="left"/>
            </w:pPr>
            <w:r>
              <w:t>风扇停转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8F1FB0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83ABA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39E65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3C9CA1">
            <w:pPr>
              <w:spacing w:before="60" w:after="60" w:line="240" w:lineRule="auto"/>
              <w:jc w:val="left"/>
            </w:pPr>
            <w:r>
              <w:t>GE-08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5BD610">
            <w:pPr>
              <w:spacing w:before="60" w:after="60" w:line="240" w:lineRule="auto"/>
              <w:jc w:val="left"/>
            </w:pPr>
            <w:r>
              <w:t>设备意外重启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C61D0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sysUpTime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A1FC4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计划外重启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 </w:t>
            </w:r>
            <w:r>
              <w:t xml:space="preserve"> </w:t>
            </w:r>
            <w:r>
              <w:rPr>
                <w:color w:val="616161"/>
                <w:sz w:val="17"/>
              </w:rPr>
              <w:t>次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8C720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24 </w:t>
            </w:r>
            <w:r>
              <w:t xml:space="preserve"> </w:t>
            </w:r>
            <w:r>
              <w:rPr>
                <w:color w:val="616161"/>
                <w:sz w:val="17"/>
              </w:rPr>
              <w:t>小时内重启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≥2 </w:t>
            </w:r>
            <w:r>
              <w:t xml:space="preserve"> </w:t>
            </w:r>
            <w:r>
              <w:rPr>
                <w:color w:val="616161"/>
                <w:sz w:val="17"/>
              </w:rPr>
              <w:t>次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9A5F85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B8230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53B01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AD58CB">
            <w:pPr>
              <w:spacing w:before="60" w:after="60" w:line="240" w:lineRule="auto"/>
              <w:jc w:val="left"/>
            </w:pPr>
            <w:r>
              <w:t>GE-09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917584">
            <w:pPr>
              <w:spacing w:before="60" w:after="60" w:line="240" w:lineRule="auto"/>
              <w:jc w:val="left"/>
            </w:pPr>
            <w:r>
              <w:t>板卡／模块状态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12240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</w:t>
            </w:r>
            <w:r>
              <w:t xml:space="preserve"> </w:t>
            </w:r>
            <w:r>
              <w:rPr>
                <w:color w:val="616161"/>
                <w:sz w:val="17"/>
              </w:rPr>
              <w:t>实体传感器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07ACB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业务板卡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offline</w:t>
            </w:r>
            <w:r>
              <w:t xml:space="preserve"> </w:t>
            </w:r>
            <w:r>
              <w:rPr>
                <w:color w:val="616161"/>
                <w:sz w:val="17"/>
              </w:rPr>
              <w:t>（有冗余）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95354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主控板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offline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638ADE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E9C79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7229C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A66773">
            <w:pPr>
              <w:spacing w:before="60" w:after="60" w:line="240" w:lineRule="auto"/>
              <w:jc w:val="left"/>
            </w:pPr>
            <w:r>
              <w:t>GE-10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76706F">
            <w:pPr>
              <w:spacing w:before="60" w:after="60" w:line="240" w:lineRule="auto"/>
              <w:jc w:val="left"/>
            </w:pPr>
            <w:r>
              <w:t>堆叠／集群状态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FA2E9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3432D4">
            <w:pPr>
              <w:spacing w:before="60" w:after="60" w:line="240" w:lineRule="auto"/>
              <w:jc w:val="left"/>
            </w:pPr>
            <w:r>
              <w:t>成员离线或主备角色变更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20073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堆叠分裂（</w:t>
            </w:r>
            <w:r>
              <w:t xml:space="preserve"> </w:t>
            </w:r>
            <w:r>
              <w:rPr>
                <w:color w:val="616161"/>
                <w:sz w:val="17"/>
              </w:rPr>
              <w:t>split-brain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4B5EDA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7E9F5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5C6751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29CB37">
            <w:pPr>
              <w:spacing w:before="60" w:after="60" w:line="240" w:lineRule="auto"/>
              <w:jc w:val="left"/>
            </w:pPr>
            <w:r>
              <w:t>GE-11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26BF6F">
            <w:pPr>
              <w:spacing w:before="60" w:after="60" w:line="240" w:lineRule="auto"/>
              <w:jc w:val="left"/>
            </w:pPr>
            <w:r>
              <w:t>配置变更检测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2E5D8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SSH </w:t>
            </w:r>
            <w:r>
              <w:t xml:space="preserve"> </w:t>
            </w:r>
            <w:r>
              <w:rPr>
                <w:color w:val="616161"/>
                <w:sz w:val="17"/>
              </w:rPr>
              <w:t>拉取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diff / 6 </w:t>
            </w:r>
            <w:r>
              <w:t xml:space="preserve"> </w:t>
            </w:r>
            <w:r>
              <w:rPr>
                <w:color w:val="616161"/>
                <w:sz w:val="17"/>
              </w:rPr>
              <w:t>小时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930E9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已报备变更（生成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P4 </w:t>
            </w:r>
            <w:r>
              <w:t xml:space="preserve"> </w:t>
            </w:r>
            <w:r>
              <w:rPr>
                <w:color w:val="616161"/>
                <w:sz w:val="17"/>
              </w:rPr>
              <w:t>记录）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36F6F7">
            <w:pPr>
              <w:spacing w:before="60" w:after="60" w:line="240" w:lineRule="auto"/>
              <w:jc w:val="left"/>
            </w:pPr>
            <w:r>
              <w:t>未报备变更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935473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ABD65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3637B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97AAFB">
            <w:pPr>
              <w:spacing w:before="60" w:after="60" w:line="240" w:lineRule="auto"/>
              <w:jc w:val="left"/>
            </w:pPr>
            <w:r>
              <w:t>GE-12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988C2C">
            <w:pPr>
              <w:spacing w:before="60" w:after="60" w:line="240" w:lineRule="auto"/>
              <w:jc w:val="left"/>
            </w:pPr>
            <w:r>
              <w:t>固件版本核查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DED45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SSH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SNMP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A7907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落后当前稳定版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2 </w:t>
            </w:r>
            <w:r>
              <w:t xml:space="preserve"> </w:t>
            </w:r>
            <w:r>
              <w:rPr>
                <w:color w:val="616161"/>
                <w:sz w:val="17"/>
              </w:rPr>
              <w:t>年以上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8FB9EE">
            <w:pPr>
              <w:spacing w:before="60" w:after="60" w:line="240" w:lineRule="auto"/>
              <w:jc w:val="left"/>
            </w:pPr>
            <w:r>
              <w:t>存在已知高危漏洞版本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3B9033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007BA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57F112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CE50B3">
            <w:pPr>
              <w:spacing w:before="60" w:after="60" w:line="240" w:lineRule="auto"/>
              <w:jc w:val="left"/>
            </w:pPr>
            <w:r>
              <w:t>GE-13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1D917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超期服役（</w:t>
            </w:r>
            <w:r>
              <w:t xml:space="preserve"> </w:t>
            </w:r>
            <w:r>
              <w:rPr>
                <w:color w:val="616161"/>
                <w:sz w:val="17"/>
              </w:rPr>
              <w:t>EOL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CF87F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台账计算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BBA05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EOL </w:t>
            </w:r>
            <w:r>
              <w:t xml:space="preserve"> </w:t>
            </w:r>
            <w:r>
              <w:rPr>
                <w:color w:val="616161"/>
                <w:sz w:val="17"/>
              </w:rPr>
              <w:t>前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90 </w:t>
            </w:r>
            <w:r>
              <w:t xml:space="preserve"> </w:t>
            </w:r>
            <w:r>
              <w:rPr>
                <w:color w:val="616161"/>
                <w:sz w:val="17"/>
              </w:rPr>
              <w:t>天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36BAC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EOL </w:t>
            </w:r>
            <w:r>
              <w:t xml:space="preserve"> </w:t>
            </w:r>
            <w:r>
              <w:rPr>
                <w:color w:val="616161"/>
                <w:sz w:val="17"/>
              </w:rPr>
              <w:t>日期已过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966ECE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D93F0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368BC6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B2576C">
            <w:pPr>
              <w:spacing w:before="60" w:after="60" w:line="240" w:lineRule="auto"/>
              <w:jc w:val="left"/>
            </w:pPr>
            <w:r>
              <w:t>GE-14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3BA4FD">
            <w:pPr>
              <w:spacing w:before="60" w:after="60" w:line="240" w:lineRule="auto"/>
              <w:jc w:val="left"/>
            </w:pPr>
            <w:r>
              <w:t>维保到期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B58D2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台账计算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01434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到期前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90 </w:t>
            </w:r>
            <w:r>
              <w:t xml:space="preserve"> </w:t>
            </w:r>
            <w:r>
              <w:rPr>
                <w:color w:val="616161"/>
                <w:sz w:val="17"/>
              </w:rPr>
              <w:t>天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F20646">
            <w:pPr>
              <w:spacing w:before="60" w:after="60" w:line="240" w:lineRule="auto"/>
              <w:jc w:val="left"/>
            </w:pPr>
            <w:r>
              <w:t>已过期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4FFF74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8047DB">
            <w:pPr>
              <w:spacing w:before="60" w:after="60" w:line="240" w:lineRule="auto"/>
              <w:jc w:val="left"/>
            </w:pPr>
            <w:r>
              <w:t>全档</w:t>
            </w:r>
          </w:p>
        </w:tc>
      </w:tr>
      <w:tr w14:paraId="3BB2EA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AC60BE">
            <w:pPr>
              <w:spacing w:before="60" w:after="60" w:line="240" w:lineRule="auto"/>
              <w:jc w:val="left"/>
            </w:pPr>
            <w:r>
              <w:t>GE-15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A5B06E">
            <w:pPr>
              <w:spacing w:before="60" w:after="60" w:line="240" w:lineRule="auto"/>
              <w:jc w:val="left"/>
            </w:pPr>
            <w:r>
              <w:t>序列号与资产一致性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E9012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台账比对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每月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C51766">
            <w:pPr>
              <w:spacing w:before="60" w:after="60" w:line="240" w:lineRule="auto"/>
              <w:jc w:val="left"/>
            </w:pPr>
            <w:r>
              <w:t>实采序列号与台账不符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0258E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设备离线超过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 </w:t>
            </w:r>
            <w:r>
              <w:t xml:space="preserve"> </w:t>
            </w:r>
            <w:r>
              <w:rPr>
                <w:color w:val="616161"/>
                <w:sz w:val="17"/>
              </w:rPr>
              <w:t>天（疑似下架）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12DD1A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A2A75B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095E5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E7D8D3">
            <w:pPr>
              <w:spacing w:before="60" w:after="60" w:line="240" w:lineRule="auto"/>
              <w:jc w:val="left"/>
            </w:pPr>
            <w:r>
              <w:t>GE-16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81DBEC">
            <w:pPr>
              <w:spacing w:before="60" w:after="60" w:line="240" w:lineRule="auto"/>
              <w:jc w:val="left"/>
            </w:pPr>
            <w:r>
              <w:t>登录失败／暴力破解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A7D88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Syslog / </w:t>
            </w:r>
            <w:r>
              <w:t xml:space="preserve"> </w:t>
            </w:r>
            <w:r>
              <w:rPr>
                <w:color w:val="616161"/>
                <w:sz w:val="17"/>
              </w:rPr>
              <w:t>实时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8F33C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5 </w:t>
            </w:r>
            <w:r>
              <w:t xml:space="preserve"> </w:t>
            </w:r>
            <w:r>
              <w:rPr>
                <w:color w:val="616161"/>
                <w:sz w:val="17"/>
              </w:rPr>
              <w:t>分钟内失败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≥5 </w:t>
            </w:r>
            <w:r>
              <w:t xml:space="preserve"> </w:t>
            </w:r>
            <w:r>
              <w:rPr>
                <w:color w:val="616161"/>
                <w:sz w:val="17"/>
              </w:rPr>
              <w:t>次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CB135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10 </w:t>
            </w:r>
            <w:r>
              <w:t xml:space="preserve"> </w:t>
            </w:r>
            <w:r>
              <w:rPr>
                <w:color w:val="616161"/>
                <w:sz w:val="17"/>
              </w:rPr>
              <w:t>分钟内失败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≥20 </w:t>
            </w:r>
            <w:r>
              <w:t xml:space="preserve"> </w:t>
            </w:r>
            <w:r>
              <w:rPr>
                <w:color w:val="616161"/>
                <w:sz w:val="17"/>
              </w:rPr>
              <w:t>次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08E5EF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F40C60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79C48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AE436D">
            <w:pPr>
              <w:spacing w:before="60" w:after="60" w:line="240" w:lineRule="auto"/>
              <w:jc w:val="left"/>
            </w:pPr>
            <w:r>
              <w:t>GE-17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87E847">
            <w:pPr>
              <w:spacing w:before="60" w:after="60" w:line="240" w:lineRule="auto"/>
              <w:jc w:val="left"/>
            </w:pPr>
            <w:r>
              <w:t>管理口可达性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AF835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TCP </w:t>
            </w:r>
            <w:r>
              <w:t xml:space="preserve"> </w:t>
            </w:r>
            <w:r>
              <w:rPr>
                <w:color w:val="616161"/>
                <w:sz w:val="17"/>
              </w:rPr>
              <w:t>探活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A9D765">
            <w:pPr>
              <w:spacing w:before="60" w:after="60" w:line="240" w:lineRule="auto"/>
              <w:jc w:val="left"/>
            </w:pPr>
            <w:r>
              <w:t>管理口不可达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DAEA23">
            <w:pPr>
              <w:spacing w:before="60" w:after="60" w:line="240" w:lineRule="auto"/>
              <w:jc w:val="left"/>
            </w:pPr>
            <w:r>
              <w:t>带外管理口同时不可达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EEDF2A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F0C45C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6B7934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A79829">
            <w:pPr>
              <w:spacing w:before="60" w:after="60" w:line="240" w:lineRule="auto"/>
              <w:jc w:val="left"/>
            </w:pPr>
            <w:r>
              <w:t>GE-18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54B82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功能授权与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License </w:t>
            </w:r>
            <w:r>
              <w:t xml:space="preserve"> </w:t>
            </w:r>
            <w:r>
              <w:rPr>
                <w:color w:val="616161"/>
                <w:sz w:val="17"/>
              </w:rPr>
              <w:t>有效期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B8A46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API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SSH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BA095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剩余不足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 </w:t>
            </w:r>
            <w:r>
              <w:t xml:space="preserve"> </w:t>
            </w:r>
            <w:r>
              <w:rPr>
                <w:color w:val="616161"/>
                <w:sz w:val="17"/>
              </w:rPr>
              <w:t>天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0B9C4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已过期导致功能停用（如堆叠、</w:t>
            </w:r>
            <w:r>
              <w:t xml:space="preserve"> </w:t>
            </w:r>
            <w:r>
              <w:rPr>
                <w:color w:val="616161"/>
                <w:sz w:val="17"/>
              </w:rPr>
              <w:t>BGP</w:t>
            </w:r>
            <w:r>
              <w:t xml:space="preserve"> </w:t>
            </w:r>
            <w:r>
              <w:rPr>
                <w:color w:val="616161"/>
                <w:sz w:val="17"/>
              </w:rPr>
              <w:t>、无线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 </w:t>
            </w:r>
            <w:r>
              <w:t xml:space="preserve"> </w:t>
            </w:r>
            <w:r>
              <w:rPr>
                <w:color w:val="616161"/>
                <w:sz w:val="17"/>
              </w:rPr>
              <w:t>数授权）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335780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1E9572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</w:tbl>
    <w:p w14:paraId="17CCA1A2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2.2 接口与二层 IF（23 项）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1729"/>
        <w:gridCol w:w="1557"/>
        <w:gridCol w:w="1211"/>
        <w:gridCol w:w="1211"/>
        <w:gridCol w:w="1038"/>
        <w:gridCol w:w="1211"/>
      </w:tblGrid>
      <w:tr w14:paraId="5EBDC3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00CFF8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DE8291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B2C7EE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  <w:sz w:val="17"/>
              </w:rPr>
              <w:t>采集方式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 xml:space="preserve"> /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>频率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3F9DA9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警告阈值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41A166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严重阈值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AB4589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事件等级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8A01CB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档位开放</w:t>
            </w:r>
          </w:p>
        </w:tc>
      </w:tr>
      <w:tr w14:paraId="28706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C6879E">
            <w:pPr>
              <w:spacing w:before="60" w:after="60" w:line="240" w:lineRule="auto"/>
              <w:jc w:val="left"/>
            </w:pPr>
            <w:r>
              <w:t>IF-01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0BCA5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端口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Up/Down </w:t>
            </w:r>
            <w:r>
              <w:t xml:space="preserve"> </w:t>
            </w:r>
            <w:r>
              <w:rPr>
                <w:color w:val="616161"/>
                <w:sz w:val="17"/>
              </w:rPr>
              <w:t>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E89BA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ifOperStatus / 30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2F94F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接入端口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down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5B764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核心／上联端口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down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E9A73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P1</w:t>
            </w:r>
            <w:r>
              <w:t xml:space="preserve"> </w:t>
            </w:r>
            <w:r>
              <w:rPr>
                <w:color w:val="616161"/>
                <w:sz w:val="17"/>
              </w:rPr>
              <w:t>（核心）</w:t>
            </w:r>
            <w:r>
              <w:t xml:space="preserve"> </w:t>
            </w:r>
            <w:r>
              <w:rPr>
                <w:color w:val="616161"/>
                <w:sz w:val="17"/>
              </w:rPr>
              <w:t>P2</w:t>
            </w:r>
            <w:r>
              <w:t xml:space="preserve"> </w:t>
            </w:r>
            <w:r>
              <w:rPr>
                <w:color w:val="616161"/>
                <w:sz w:val="17"/>
              </w:rPr>
              <w:t>（接入）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18BB8D">
            <w:pPr>
              <w:spacing w:before="60" w:after="60" w:line="240" w:lineRule="auto"/>
              <w:jc w:val="left"/>
            </w:pPr>
            <w:r>
              <w:t>全档</w:t>
            </w:r>
          </w:p>
        </w:tc>
      </w:tr>
      <w:tr w14:paraId="5C7E4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AC46EB">
            <w:pPr>
              <w:spacing w:before="60" w:after="60" w:line="240" w:lineRule="auto"/>
              <w:jc w:val="left"/>
            </w:pPr>
            <w:r>
              <w:t>IF-02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1D988A">
            <w:pPr>
              <w:spacing w:before="60" w:after="60" w:line="240" w:lineRule="auto"/>
              <w:jc w:val="left"/>
            </w:pPr>
            <w:r>
              <w:t>端口入向带宽利用率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D11BD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77931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&gt;70%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01D8D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&gt;85%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E4A0DB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37379B">
            <w:pPr>
              <w:spacing w:before="60" w:after="60" w:line="240" w:lineRule="auto"/>
              <w:jc w:val="left"/>
            </w:pPr>
            <w:r>
              <w:t>全档</w:t>
            </w:r>
          </w:p>
        </w:tc>
      </w:tr>
      <w:tr w14:paraId="005A7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A65206">
            <w:pPr>
              <w:spacing w:before="60" w:after="60" w:line="240" w:lineRule="auto"/>
              <w:jc w:val="left"/>
            </w:pPr>
            <w:r>
              <w:t>IF-03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2A87CD">
            <w:pPr>
              <w:spacing w:before="60" w:after="60" w:line="240" w:lineRule="auto"/>
              <w:jc w:val="left"/>
            </w:pPr>
            <w:r>
              <w:t>端口出向带宽利用率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23513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09335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&gt;70%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4370B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&gt;85%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C410A9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C1BA24">
            <w:pPr>
              <w:spacing w:before="60" w:after="60" w:line="240" w:lineRule="auto"/>
              <w:jc w:val="left"/>
            </w:pPr>
            <w:r>
              <w:t>全档</w:t>
            </w:r>
          </w:p>
        </w:tc>
      </w:tr>
      <w:tr w14:paraId="1A10C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87DB00">
            <w:pPr>
              <w:spacing w:before="60" w:after="60" w:line="240" w:lineRule="auto"/>
              <w:jc w:val="left"/>
            </w:pPr>
            <w:r>
              <w:t>IF-04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1F850E">
            <w:pPr>
              <w:spacing w:before="60" w:after="60" w:line="240" w:lineRule="auto"/>
              <w:jc w:val="left"/>
            </w:pPr>
            <w:r>
              <w:t>端口流量速率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68039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B0564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速率突增超过基线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200%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B9395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达到端口规格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90%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641133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5E77B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16854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A5A62C">
            <w:pPr>
              <w:spacing w:before="60" w:after="60" w:line="240" w:lineRule="auto"/>
              <w:jc w:val="left"/>
            </w:pPr>
            <w:r>
              <w:t>IF-05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0EB97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端口错误包（</w:t>
            </w:r>
            <w:r>
              <w:t xml:space="preserve"> </w:t>
            </w:r>
            <w:r>
              <w:rPr>
                <w:color w:val="616161"/>
                <w:sz w:val="17"/>
              </w:rPr>
              <w:t>CRC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DF414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D412D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5 </w:t>
            </w:r>
            <w:r>
              <w:t xml:space="preserve"> </w:t>
            </w:r>
            <w:r>
              <w:rPr>
                <w:color w:val="616161"/>
                <w:sz w:val="17"/>
              </w:rPr>
              <w:t>分钟增量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&gt;50 </w:t>
            </w:r>
            <w:r>
              <w:t xml:space="preserve"> </w:t>
            </w:r>
            <w:r>
              <w:rPr>
                <w:color w:val="616161"/>
                <w:sz w:val="17"/>
              </w:rPr>
              <w:t>个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B5F81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5 </w:t>
            </w:r>
            <w:r>
              <w:t xml:space="preserve"> </w:t>
            </w:r>
            <w:r>
              <w:rPr>
                <w:color w:val="616161"/>
                <w:sz w:val="17"/>
              </w:rPr>
              <w:t>分钟增量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&gt;500 </w:t>
            </w:r>
            <w:r>
              <w:t xml:space="preserve"> </w:t>
            </w:r>
            <w:r>
              <w:rPr>
                <w:color w:val="616161"/>
                <w:sz w:val="17"/>
              </w:rPr>
              <w:t>个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EE27BB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ACFF2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7083F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820378">
            <w:pPr>
              <w:spacing w:before="60" w:after="60" w:line="240" w:lineRule="auto"/>
              <w:jc w:val="left"/>
            </w:pPr>
            <w:r>
              <w:t>IF-06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BF599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端口丢包（</w:t>
            </w:r>
            <w:r>
              <w:t xml:space="preserve"> </w:t>
            </w:r>
            <w:r>
              <w:rPr>
                <w:color w:val="616161"/>
                <w:sz w:val="17"/>
              </w:rPr>
              <w:t>discard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BED85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7F8A5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丢包率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&gt;0.1%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42C67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丢包率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&gt;1%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A04A73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C615B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3D3C97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08938D">
            <w:pPr>
              <w:spacing w:before="60" w:after="60" w:line="240" w:lineRule="auto"/>
              <w:jc w:val="left"/>
            </w:pPr>
            <w:r>
              <w:t>IF-07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6C627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端口抖动（</w:t>
            </w:r>
            <w:r>
              <w:t xml:space="preserve"> </w:t>
            </w:r>
            <w:r>
              <w:rPr>
                <w:color w:val="616161"/>
                <w:sz w:val="17"/>
              </w:rPr>
              <w:t>flapping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87FE2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状态机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30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4A282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10 </w:t>
            </w:r>
            <w:r>
              <w:t xml:space="preserve"> </w:t>
            </w:r>
            <w:r>
              <w:rPr>
                <w:color w:val="616161"/>
                <w:sz w:val="17"/>
              </w:rPr>
              <w:t>分钟内翻转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≥3 </w:t>
            </w:r>
            <w:r>
              <w:t xml:space="preserve"> </w:t>
            </w:r>
            <w:r>
              <w:rPr>
                <w:color w:val="616161"/>
                <w:sz w:val="17"/>
              </w:rPr>
              <w:t>次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19337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10 </w:t>
            </w:r>
            <w:r>
              <w:t xml:space="preserve"> </w:t>
            </w:r>
            <w:r>
              <w:rPr>
                <w:color w:val="616161"/>
                <w:sz w:val="17"/>
              </w:rPr>
              <w:t>分钟内翻转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≥5 </w:t>
            </w:r>
            <w:r>
              <w:t xml:space="preserve"> </w:t>
            </w:r>
            <w:r>
              <w:rPr>
                <w:color w:val="616161"/>
                <w:sz w:val="17"/>
              </w:rPr>
              <w:t>次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7DC7DA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A5107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650C3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B6F3C8">
            <w:pPr>
              <w:spacing w:before="60" w:after="60" w:line="240" w:lineRule="auto"/>
              <w:jc w:val="left"/>
            </w:pPr>
            <w:r>
              <w:t>IF-08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C7E89A">
            <w:pPr>
              <w:spacing w:before="60" w:after="60" w:line="240" w:lineRule="auto"/>
              <w:jc w:val="left"/>
            </w:pPr>
            <w:r>
              <w:t>光模块接收光功率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CF8DD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DOM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A05519">
            <w:pPr>
              <w:spacing w:before="60" w:after="60" w:line="240" w:lineRule="auto"/>
              <w:jc w:val="left"/>
            </w:pPr>
            <w:r>
              <w:t>低于厂商告警门限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01D05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接近接收灵敏度（低于门限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3dB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CAEEEB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F919E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01856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21ED67">
            <w:pPr>
              <w:spacing w:before="60" w:after="60" w:line="240" w:lineRule="auto"/>
              <w:jc w:val="left"/>
            </w:pPr>
            <w:r>
              <w:t>IF-09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712317">
            <w:pPr>
              <w:spacing w:before="60" w:after="60" w:line="240" w:lineRule="auto"/>
              <w:jc w:val="left"/>
            </w:pPr>
            <w:r>
              <w:t>光模块发送光功率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1C411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DOM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AD8294">
            <w:pPr>
              <w:spacing w:before="60" w:after="60" w:line="240" w:lineRule="auto"/>
              <w:jc w:val="left"/>
            </w:pPr>
            <w:r>
              <w:t>低于厂商告警门限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9898B7">
            <w:pPr>
              <w:spacing w:before="60" w:after="60" w:line="240" w:lineRule="auto"/>
              <w:jc w:val="left"/>
            </w:pPr>
            <w:r>
              <w:t>接近发光下限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23982E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092C57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071117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970A80">
            <w:pPr>
              <w:spacing w:before="60" w:after="60" w:line="240" w:lineRule="auto"/>
              <w:jc w:val="left"/>
            </w:pPr>
            <w:r>
              <w:t>IF-10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B5C903">
            <w:pPr>
              <w:spacing w:before="60" w:after="60" w:line="240" w:lineRule="auto"/>
              <w:jc w:val="left"/>
            </w:pPr>
            <w:r>
              <w:t>光模块温度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F39EA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DOM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35DC2E">
            <w:pPr>
              <w:spacing w:before="60" w:after="60" w:line="240" w:lineRule="auto"/>
              <w:jc w:val="left"/>
            </w:pPr>
            <w:r>
              <w:t>&gt;70℃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6CB176">
            <w:pPr>
              <w:spacing w:before="60" w:after="60" w:line="240" w:lineRule="auto"/>
              <w:jc w:val="left"/>
            </w:pPr>
            <w:r>
              <w:t>&gt;85℃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553116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A66A33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49DDB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0855A5">
            <w:pPr>
              <w:spacing w:before="60" w:after="60" w:line="240" w:lineRule="auto"/>
              <w:jc w:val="left"/>
            </w:pPr>
            <w:r>
              <w:t>IF-11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AC7821">
            <w:pPr>
              <w:spacing w:before="60" w:after="60" w:line="240" w:lineRule="auto"/>
              <w:jc w:val="left"/>
            </w:pPr>
            <w:r>
              <w:t>端口速率／双工协商降级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65DD2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A7DD9F">
            <w:pPr>
              <w:spacing w:before="60" w:after="60" w:line="240" w:lineRule="auto"/>
              <w:jc w:val="left"/>
            </w:pPr>
            <w:r>
              <w:t>协商速率低于配置值（如万兆降千兆）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AD741D">
            <w:pPr>
              <w:spacing w:before="60" w:after="60" w:line="240" w:lineRule="auto"/>
              <w:jc w:val="left"/>
            </w:pPr>
            <w:r>
              <w:t>双工模式降为半双工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26C2E3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F86F3C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53F9B4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E7D423">
            <w:pPr>
              <w:spacing w:before="60" w:after="60" w:line="240" w:lineRule="auto"/>
              <w:jc w:val="left"/>
            </w:pPr>
            <w:r>
              <w:t>IF-12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075606">
            <w:pPr>
              <w:spacing w:before="60" w:after="60" w:line="240" w:lineRule="auto"/>
              <w:jc w:val="left"/>
            </w:pPr>
            <w:r>
              <w:t>生成树拓扑变更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D2F97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Trap / </w:t>
            </w:r>
            <w:r>
              <w:t xml:space="preserve"> </w:t>
            </w:r>
            <w:r>
              <w:rPr>
                <w:color w:val="616161"/>
                <w:sz w:val="17"/>
              </w:rPr>
              <w:t>实时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9061FA">
            <w:pPr>
              <w:spacing w:before="60" w:after="60" w:line="240" w:lineRule="auto"/>
              <w:jc w:val="left"/>
            </w:pPr>
            <w:r>
              <w:t>检测到拓扑变更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5B05EF">
            <w:pPr>
              <w:spacing w:before="60" w:after="60" w:line="240" w:lineRule="auto"/>
              <w:jc w:val="left"/>
            </w:pPr>
            <w:r>
              <w:t>根桥变更或根桥丢失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14694B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FA42BC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642E84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8A0D98">
            <w:pPr>
              <w:spacing w:before="60" w:after="60" w:line="240" w:lineRule="auto"/>
              <w:jc w:val="left"/>
            </w:pPr>
            <w:r>
              <w:t>IF-13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6F835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MAC </w:t>
            </w:r>
            <w:r>
              <w:t xml:space="preserve"> </w:t>
            </w:r>
            <w:r>
              <w:rPr>
                <w:color w:val="616161"/>
                <w:sz w:val="17"/>
              </w:rPr>
              <w:t>漂移／环路征兆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46B0A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MAC </w:t>
            </w:r>
            <w:r>
              <w:t xml:space="preserve"> </w:t>
            </w:r>
            <w:r>
              <w:rPr>
                <w:color w:val="616161"/>
                <w:sz w:val="17"/>
              </w:rPr>
              <w:t>表比对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EBD63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检测到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MAC </w:t>
            </w:r>
            <w:r>
              <w:t xml:space="preserve"> </w:t>
            </w:r>
            <w:r>
              <w:rPr>
                <w:color w:val="616161"/>
                <w:sz w:val="17"/>
              </w:rPr>
              <w:t>漂移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4614F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漂移次数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5 </w:t>
            </w:r>
            <w:r>
              <w:t xml:space="preserve"> </w:t>
            </w:r>
            <w:r>
              <w:rPr>
                <w:color w:val="616161"/>
                <w:sz w:val="17"/>
              </w:rPr>
              <w:t>分钟内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≥10 </w:t>
            </w:r>
            <w:r>
              <w:t xml:space="preserve"> </w:t>
            </w:r>
            <w:r>
              <w:rPr>
                <w:color w:val="616161"/>
                <w:sz w:val="17"/>
              </w:rPr>
              <w:t>次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ACEE54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445EBA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71105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6AD021">
            <w:pPr>
              <w:spacing w:before="60" w:after="60" w:line="240" w:lineRule="auto"/>
              <w:jc w:val="left"/>
            </w:pPr>
            <w:r>
              <w:t>IF-14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05DB24">
            <w:pPr>
              <w:spacing w:before="60" w:after="60" w:line="240" w:lineRule="auto"/>
              <w:jc w:val="left"/>
            </w:pPr>
            <w:r>
              <w:t>端口描述与对端一致性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AEC45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台账比对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3F9F5F">
            <w:pPr>
              <w:spacing w:before="60" w:after="60" w:line="240" w:lineRule="auto"/>
              <w:jc w:val="left"/>
            </w:pPr>
            <w:r>
              <w:t>实采描述与台账不符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256B72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AE0903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1C4BFC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33687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F15745">
            <w:pPr>
              <w:spacing w:before="60" w:after="60" w:line="240" w:lineRule="auto"/>
              <w:jc w:val="left"/>
            </w:pPr>
            <w:r>
              <w:t>IF-15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429E16">
            <w:pPr>
              <w:spacing w:before="60" w:after="60" w:line="240" w:lineRule="auto"/>
              <w:jc w:val="left"/>
            </w:pPr>
            <w:r>
              <w:t>聚合口成员状态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E0265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610DE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成员链路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down</w:t>
            </w:r>
            <w:r>
              <w:t xml:space="preserve"> </w:t>
            </w:r>
            <w:r>
              <w:rPr>
                <w:color w:val="616161"/>
                <w:sz w:val="17"/>
              </w:rPr>
              <w:t>（仍有冗余）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B34C6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成员仅剩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 </w:t>
            </w:r>
            <w:r>
              <w:t xml:space="preserve"> </w:t>
            </w:r>
            <w:r>
              <w:rPr>
                <w:color w:val="616161"/>
                <w:sz w:val="17"/>
              </w:rPr>
              <w:t>条或全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down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7BD429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16A00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0A76C6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C0840B">
            <w:pPr>
              <w:spacing w:before="60" w:after="60" w:line="240" w:lineRule="auto"/>
              <w:jc w:val="left"/>
            </w:pPr>
            <w:r>
              <w:t>IF-16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5A742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PoE </w:t>
            </w:r>
            <w:r>
              <w:t xml:space="preserve"> </w:t>
            </w:r>
            <w:r>
              <w:rPr>
                <w:color w:val="616161"/>
                <w:sz w:val="17"/>
              </w:rPr>
              <w:t>供电状态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51B29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57DC5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功率超预算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80%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5246F7">
            <w:pPr>
              <w:spacing w:before="60" w:after="60" w:line="240" w:lineRule="auto"/>
              <w:jc w:val="left"/>
            </w:pPr>
            <w:r>
              <w:t>超预算或供电失败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7FA682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49106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72B91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739FB7">
            <w:pPr>
              <w:spacing w:before="60" w:after="60" w:line="240" w:lineRule="auto"/>
              <w:jc w:val="left"/>
            </w:pPr>
            <w:r>
              <w:t>IF-17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33B87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光模块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DOM </w:t>
            </w:r>
            <w:r>
              <w:t xml:space="preserve"> </w:t>
            </w:r>
            <w:r>
              <w:rPr>
                <w:color w:val="616161"/>
                <w:sz w:val="17"/>
              </w:rPr>
              <w:t>寿命告警位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ADF78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62BDBF">
            <w:pPr>
              <w:spacing w:before="60" w:after="60" w:line="240" w:lineRule="auto"/>
              <w:jc w:val="left"/>
            </w:pPr>
            <w:r>
              <w:t>厂商告警位置位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6F4B19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9BA451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40832C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2B148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F7835B">
            <w:pPr>
              <w:spacing w:before="60" w:after="60" w:line="240" w:lineRule="auto"/>
              <w:jc w:val="left"/>
            </w:pPr>
            <w:r>
              <w:t>IF-18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19E6C0">
            <w:pPr>
              <w:spacing w:before="60" w:after="60" w:line="240" w:lineRule="auto"/>
              <w:jc w:val="left"/>
            </w:pPr>
            <w:r>
              <w:t>广播／组播风暴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B9B57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Netflow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74D29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广播包速率超基线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EA220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广播包占用端口带宽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&gt;20% </w:t>
            </w:r>
            <w:r>
              <w:t xml:space="preserve"> </w:t>
            </w:r>
            <w:r>
              <w:rPr>
                <w:color w:val="616161"/>
                <w:sz w:val="17"/>
              </w:rPr>
              <w:t>且设备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CPU </w:t>
            </w:r>
            <w:r>
              <w:t xml:space="preserve"> </w:t>
            </w:r>
            <w:r>
              <w:rPr>
                <w:color w:val="616161"/>
                <w:sz w:val="17"/>
              </w:rPr>
              <w:t>同步飙升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3574E8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0F1EA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3906D6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FABECA">
            <w:pPr>
              <w:spacing w:before="60" w:after="60" w:line="240" w:lineRule="auto"/>
              <w:jc w:val="left"/>
            </w:pPr>
            <w:r>
              <w:t>IF-19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47DB4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MAC </w:t>
            </w:r>
            <w:r>
              <w:t xml:space="preserve"> </w:t>
            </w:r>
            <w:r>
              <w:rPr>
                <w:color w:val="616161"/>
                <w:sz w:val="17"/>
              </w:rPr>
              <w:t>地址表容量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BF931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F69BC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表项使用率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&gt;80%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ADC22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&gt;95% </w:t>
            </w:r>
            <w:r>
              <w:t xml:space="preserve"> </w:t>
            </w:r>
            <w:r>
              <w:rPr>
                <w:color w:val="616161"/>
                <w:sz w:val="17"/>
              </w:rPr>
              <w:t>或表项溢出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F090A7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9DC32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532C2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9A9F4B">
            <w:pPr>
              <w:spacing w:before="60" w:after="60" w:line="240" w:lineRule="auto"/>
              <w:jc w:val="left"/>
            </w:pPr>
            <w:r>
              <w:t>IF-20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A1152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ARP </w:t>
            </w:r>
            <w:r>
              <w:t xml:space="preserve"> </w:t>
            </w:r>
            <w:r>
              <w:rPr>
                <w:color w:val="616161"/>
                <w:sz w:val="17"/>
              </w:rPr>
              <w:t>表与异常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F7A8C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Agent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C9C6E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ARP </w:t>
            </w:r>
            <w:r>
              <w:t xml:space="preserve"> </w:t>
            </w:r>
            <w:r>
              <w:rPr>
                <w:color w:val="616161"/>
                <w:sz w:val="17"/>
              </w:rPr>
              <w:t>表使用率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&gt;80%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D8DAE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ARP </w:t>
            </w:r>
            <w:r>
              <w:t xml:space="preserve"> </w:t>
            </w:r>
            <w:r>
              <w:rPr>
                <w:color w:val="616161"/>
                <w:sz w:val="17"/>
              </w:rPr>
              <w:t>表溢出，或同一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IP </w:t>
            </w:r>
            <w:r>
              <w:t xml:space="preserve"> </w:t>
            </w:r>
            <w:r>
              <w:rPr>
                <w:color w:val="616161"/>
                <w:sz w:val="17"/>
              </w:rPr>
              <w:t>对应多个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MAC </w:t>
            </w:r>
            <w:r>
              <w:t xml:space="preserve"> </w:t>
            </w:r>
            <w:r>
              <w:rPr>
                <w:color w:val="616161"/>
                <w:sz w:val="17"/>
              </w:rPr>
              <w:t>频繁变更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53F909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51F5D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2ED0D8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EF9F1C">
            <w:pPr>
              <w:spacing w:before="60" w:after="60" w:line="240" w:lineRule="auto"/>
              <w:jc w:val="left"/>
            </w:pPr>
            <w:r>
              <w:t>IF-21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1FDC2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IP </w:t>
            </w:r>
            <w:r>
              <w:t xml:space="preserve"> </w:t>
            </w:r>
            <w:r>
              <w:rPr>
                <w:color w:val="616161"/>
                <w:sz w:val="17"/>
              </w:rPr>
              <w:t>地址冲突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2F5A0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ARP </w:t>
            </w:r>
            <w:r>
              <w:t xml:space="preserve"> </w:t>
            </w:r>
            <w:r>
              <w:rPr>
                <w:color w:val="616161"/>
                <w:sz w:val="17"/>
              </w:rPr>
              <w:t>探测或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Syslog / </w:t>
            </w:r>
            <w:r>
              <w:t xml:space="preserve"> </w:t>
            </w:r>
            <w:r>
              <w:rPr>
                <w:color w:val="616161"/>
                <w:sz w:val="17"/>
              </w:rPr>
              <w:t>实时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25535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检测到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 </w:t>
            </w:r>
            <w:r>
              <w:t xml:space="preserve"> </w:t>
            </w:r>
            <w:r>
              <w:rPr>
                <w:color w:val="616161"/>
                <w:sz w:val="17"/>
              </w:rPr>
              <w:t>次冲突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DF740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5 </w:t>
            </w:r>
            <w:r>
              <w:t xml:space="preserve"> </w:t>
            </w:r>
            <w:r>
              <w:rPr>
                <w:color w:val="616161"/>
                <w:sz w:val="17"/>
              </w:rPr>
              <w:t>分钟内同一冲突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≥3 </w:t>
            </w:r>
            <w:r>
              <w:t xml:space="preserve"> </w:t>
            </w:r>
            <w:r>
              <w:rPr>
                <w:color w:val="616161"/>
                <w:sz w:val="17"/>
              </w:rPr>
              <w:t>次，或冲突方含核心服务器／网关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10DA1B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9717E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28F93A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620903">
            <w:pPr>
              <w:spacing w:before="60" w:after="60" w:line="240" w:lineRule="auto"/>
              <w:jc w:val="left"/>
            </w:pPr>
            <w:r>
              <w:t>IF-22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FA70C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私接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DHCP </w:t>
            </w:r>
            <w:r>
              <w:t xml:space="preserve"> </w:t>
            </w:r>
            <w:r>
              <w:rPr>
                <w:color w:val="616161"/>
                <w:sz w:val="17"/>
              </w:rPr>
              <w:t>服务器（</w:t>
            </w:r>
            <w:r>
              <w:t xml:space="preserve"> </w:t>
            </w:r>
            <w:r>
              <w:rPr>
                <w:color w:val="616161"/>
                <w:sz w:val="17"/>
              </w:rPr>
              <w:t>rogue DHCP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84CC0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DHCP </w:t>
            </w:r>
            <w:r>
              <w:t xml:space="preserve"> </w:t>
            </w:r>
            <w:r>
              <w:rPr>
                <w:color w:val="616161"/>
                <w:sz w:val="17"/>
              </w:rPr>
              <w:t>嗅探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EB56E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检测到非授权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DHCP </w:t>
            </w:r>
            <w:r>
              <w:t xml:space="preserve"> </w:t>
            </w:r>
            <w:r>
              <w:rPr>
                <w:color w:val="616161"/>
                <w:sz w:val="17"/>
              </w:rPr>
              <w:t>响应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33B63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非授权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DHCP </w:t>
            </w:r>
            <w:r>
              <w:t xml:space="preserve"> </w:t>
            </w:r>
            <w:r>
              <w:rPr>
                <w:color w:val="616161"/>
                <w:sz w:val="17"/>
              </w:rPr>
              <w:t>已向终端分配地址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B040A2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1285F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23843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9509A0">
            <w:pPr>
              <w:spacing w:before="60" w:after="60" w:line="240" w:lineRule="auto"/>
              <w:jc w:val="left"/>
            </w:pPr>
            <w:r>
              <w:t>IF-23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17E64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网关冗余协议状态（</w:t>
            </w:r>
            <w:r>
              <w:t xml:space="preserve"> </w:t>
            </w:r>
            <w:r>
              <w:rPr>
                <w:color w:val="616161"/>
                <w:sz w:val="17"/>
              </w:rPr>
              <w:t>VRRP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HSRP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FDA46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4D0A66">
            <w:pPr>
              <w:spacing w:before="60" w:after="60" w:line="240" w:lineRule="auto"/>
              <w:jc w:val="left"/>
            </w:pPr>
            <w:r>
              <w:t>发生主备切换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060BF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双机同时为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Master </w:t>
            </w:r>
            <w:r>
              <w:t xml:space="preserve"> </w:t>
            </w:r>
            <w:r>
              <w:rPr>
                <w:color w:val="616161"/>
                <w:sz w:val="17"/>
              </w:rPr>
              <w:t>或全部为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Backup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F49F0B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F9464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</w:tbl>
    <w:p w14:paraId="5525ED66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2.3 网络性能与线路质量 NW（16 项）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7"/>
        <w:gridCol w:w="1693"/>
        <w:gridCol w:w="1520"/>
        <w:gridCol w:w="1316"/>
        <w:gridCol w:w="1175"/>
        <w:gridCol w:w="1002"/>
        <w:gridCol w:w="1175"/>
      </w:tblGrid>
      <w:tr w14:paraId="43C6C9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65BE23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87FD0C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BEC162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  <w:sz w:val="17"/>
              </w:rPr>
              <w:t>采集方式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 xml:space="preserve"> /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>频率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549574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警告阈值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A42C3F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严重阈值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28A806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事件等级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C5ADAA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档位开放</w:t>
            </w:r>
          </w:p>
        </w:tc>
      </w:tr>
      <w:tr w14:paraId="291A6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97628F">
            <w:pPr>
              <w:spacing w:before="60" w:after="60" w:line="240" w:lineRule="auto"/>
              <w:jc w:val="left"/>
            </w:pPr>
            <w:r>
              <w:t>NW-01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27A26D">
            <w:pPr>
              <w:spacing w:before="60" w:after="60" w:line="240" w:lineRule="auto"/>
              <w:jc w:val="left"/>
            </w:pPr>
            <w:r>
              <w:t>出口线路丢包率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8785E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独立探针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ICMP / 30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CA71C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&gt;2%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5DC8B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&gt;10%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8544FF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F7DD1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0C82A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B69217">
            <w:pPr>
              <w:spacing w:before="60" w:after="60" w:line="240" w:lineRule="auto"/>
              <w:jc w:val="left"/>
            </w:pPr>
            <w:r>
              <w:t>NW-02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10332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出口线路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RTT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21F10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独立探针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ICMP / 30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3AAED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&gt;100ms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93492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&gt;300ms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6CCA2D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5113F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79EB10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C4527E">
            <w:pPr>
              <w:spacing w:before="60" w:after="60" w:line="240" w:lineRule="auto"/>
              <w:jc w:val="left"/>
            </w:pPr>
            <w:r>
              <w:t>NW-03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84589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网络抖动（</w:t>
            </w:r>
            <w:r>
              <w:t xml:space="preserve"> </w:t>
            </w:r>
            <w:r>
              <w:rPr>
                <w:color w:val="616161"/>
                <w:sz w:val="17"/>
              </w:rPr>
              <w:t>jitter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852AF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独立探针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30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7180C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&gt;30ms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0110F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&gt;80ms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43C5CE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632840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0F870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1827FA">
            <w:pPr>
              <w:spacing w:before="60" w:after="60" w:line="240" w:lineRule="auto"/>
              <w:jc w:val="left"/>
            </w:pPr>
            <w:r>
              <w:t>NW-04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2CB1E6">
            <w:pPr>
              <w:spacing w:before="60" w:after="60" w:line="240" w:lineRule="auto"/>
              <w:jc w:val="left"/>
            </w:pPr>
            <w:r>
              <w:t>出口带宽利用率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04A16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B350A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&gt;70%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6940D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&gt;85%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DADBF5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72B7C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355548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CD733B">
            <w:pPr>
              <w:spacing w:before="60" w:after="60" w:line="240" w:lineRule="auto"/>
              <w:jc w:val="left"/>
            </w:pPr>
            <w:r>
              <w:t>NW-05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E88F6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外网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HTTP </w:t>
            </w:r>
            <w:r>
              <w:t xml:space="preserve"> </w:t>
            </w:r>
            <w:r>
              <w:rPr>
                <w:color w:val="616161"/>
                <w:sz w:val="17"/>
              </w:rPr>
              <w:t>拨测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D7090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探针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HTTP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8B905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状态码非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200 </w:t>
            </w:r>
            <w:r>
              <w:t xml:space="preserve"> </w:t>
            </w:r>
            <w:r>
              <w:rPr>
                <w:color w:val="616161"/>
                <w:sz w:val="17"/>
              </w:rPr>
              <w:t>或响应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&gt;2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42D60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连续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 </w:t>
            </w:r>
            <w:r>
              <w:t xml:space="preserve"> </w:t>
            </w:r>
            <w:r>
              <w:rPr>
                <w:color w:val="616161"/>
                <w:sz w:val="17"/>
              </w:rPr>
              <w:t>次不可达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F6D2A5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C45E2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59573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AC41AB">
            <w:pPr>
              <w:spacing w:before="60" w:after="60" w:line="240" w:lineRule="auto"/>
              <w:jc w:val="left"/>
            </w:pPr>
            <w:r>
              <w:t>NW-06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15F3C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外网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DNS </w:t>
            </w:r>
            <w:r>
              <w:t xml:space="preserve"> </w:t>
            </w:r>
            <w:r>
              <w:rPr>
                <w:color w:val="616161"/>
                <w:sz w:val="17"/>
              </w:rPr>
              <w:t>解析拨测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C3758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探针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2FE64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解析耗时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&gt;200ms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E0F04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连续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 </w:t>
            </w:r>
            <w:r>
              <w:t xml:space="preserve"> </w:t>
            </w:r>
            <w:r>
              <w:rPr>
                <w:color w:val="616161"/>
                <w:sz w:val="17"/>
              </w:rPr>
              <w:t>次解析失败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975FBB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3A3D7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43EB0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7BBFFA">
            <w:pPr>
              <w:spacing w:before="60" w:after="60" w:line="240" w:lineRule="auto"/>
              <w:jc w:val="left"/>
            </w:pPr>
            <w:r>
              <w:t>NW-07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BF3EF5">
            <w:pPr>
              <w:spacing w:before="60" w:after="60" w:line="240" w:lineRule="auto"/>
              <w:jc w:val="left"/>
            </w:pPr>
            <w:r>
              <w:t>多链路负载均衡状态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14B14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3BFBF6">
            <w:pPr>
              <w:spacing w:before="60" w:after="60" w:line="240" w:lineRule="auto"/>
              <w:jc w:val="left"/>
            </w:pPr>
            <w:r>
              <w:t>单条链路故障（其余正常）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5B85A7">
            <w:pPr>
              <w:spacing w:before="60" w:after="60" w:line="240" w:lineRule="auto"/>
              <w:jc w:val="left"/>
            </w:pPr>
            <w:r>
              <w:t>全部链路故障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D334B4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4B52CB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34A8B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44FF93">
            <w:pPr>
              <w:spacing w:before="60" w:after="60" w:line="240" w:lineRule="auto"/>
              <w:jc w:val="left"/>
            </w:pPr>
            <w:r>
              <w:t>NW-08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D4290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PPPoE </w:t>
            </w:r>
            <w:r>
              <w:t xml:space="preserve"> </w:t>
            </w:r>
            <w:r>
              <w:rPr>
                <w:color w:val="616161"/>
                <w:sz w:val="17"/>
              </w:rPr>
              <w:t>拨号状态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B2C29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SSH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9E323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当日重拨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≥1 </w:t>
            </w:r>
            <w:r>
              <w:t xml:space="preserve"> </w:t>
            </w:r>
            <w:r>
              <w:rPr>
                <w:color w:val="616161"/>
                <w:sz w:val="17"/>
              </w:rPr>
              <w:t>次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69987E">
            <w:pPr>
              <w:spacing w:before="60" w:after="60" w:line="240" w:lineRule="auto"/>
              <w:jc w:val="left"/>
            </w:pPr>
            <w:r>
              <w:t>拨号失败无法上线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8544C9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A2BBE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3ED27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0F5D7F">
            <w:pPr>
              <w:spacing w:before="60" w:after="60" w:line="240" w:lineRule="auto"/>
              <w:jc w:val="left"/>
            </w:pPr>
            <w:r>
              <w:t>NW-09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54080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专线／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SD-WAN </w:t>
            </w:r>
            <w:r>
              <w:t xml:space="preserve"> </w:t>
            </w:r>
            <w:r>
              <w:rPr>
                <w:color w:val="616161"/>
                <w:sz w:val="17"/>
              </w:rPr>
              <w:t>隧道状态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A59A7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4A850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单条隧道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down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7D1AF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业务隧道全部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down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E37184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3B0DCF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393EC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4F15A2">
            <w:pPr>
              <w:spacing w:before="60" w:after="60" w:line="240" w:lineRule="auto"/>
              <w:jc w:val="left"/>
            </w:pPr>
            <w:r>
              <w:t>NW-10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231F5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出口公网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IP </w:t>
            </w:r>
            <w:r>
              <w:t xml:space="preserve"> </w:t>
            </w:r>
            <w:r>
              <w:rPr>
                <w:color w:val="616161"/>
                <w:sz w:val="17"/>
              </w:rPr>
              <w:t>变更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31247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探针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60C81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检测到公网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IP </w:t>
            </w:r>
            <w:r>
              <w:t xml:space="preserve"> </w:t>
            </w:r>
            <w:r>
              <w:rPr>
                <w:color w:val="616161"/>
                <w:sz w:val="17"/>
              </w:rPr>
              <w:t>变化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CC4330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F59429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6D36A6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1EAED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1A0789">
            <w:pPr>
              <w:spacing w:before="60" w:after="60" w:line="240" w:lineRule="auto"/>
              <w:jc w:val="left"/>
            </w:pPr>
            <w:r>
              <w:t>NW-11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864EA6">
            <w:pPr>
              <w:spacing w:before="60" w:after="60" w:line="240" w:lineRule="auto"/>
              <w:jc w:val="left"/>
            </w:pPr>
            <w:r>
              <w:t>容量趋势预测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7D7B6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平台计算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C6DFC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7 </w:t>
            </w:r>
            <w:r>
              <w:t xml:space="preserve"> </w:t>
            </w:r>
            <w:r>
              <w:rPr>
                <w:color w:val="616161"/>
                <w:sz w:val="17"/>
              </w:rPr>
              <w:t>日均值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&gt;60%</w:t>
            </w:r>
            <w:r>
              <w:t xml:space="preserve"> </w:t>
            </w:r>
            <w:r>
              <w:rPr>
                <w:color w:val="616161"/>
                <w:sz w:val="17"/>
              </w:rPr>
              <w:t>，预测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 </w:t>
            </w:r>
            <w:r>
              <w:t xml:space="preserve"> </w:t>
            </w:r>
            <w:r>
              <w:rPr>
                <w:color w:val="616161"/>
                <w:sz w:val="17"/>
              </w:rPr>
              <w:t>天内超限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18A35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7 </w:t>
            </w:r>
            <w:r>
              <w:t xml:space="preserve"> </w:t>
            </w:r>
            <w:r>
              <w:rPr>
                <w:color w:val="616161"/>
                <w:sz w:val="17"/>
              </w:rPr>
              <w:t>日均值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&gt;80%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19E0B5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A7E654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6B597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8A4774">
            <w:pPr>
              <w:spacing w:before="60" w:after="60" w:line="240" w:lineRule="auto"/>
              <w:jc w:val="left"/>
            </w:pPr>
            <w:r>
              <w:t>NW-12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7F2A27">
            <w:pPr>
              <w:spacing w:before="60" w:after="60" w:line="240" w:lineRule="auto"/>
              <w:jc w:val="left"/>
            </w:pPr>
            <w:r>
              <w:t>路径跳数变化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07AF2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探针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traceroute / 1 </w:t>
            </w:r>
            <w:r>
              <w:t xml:space="preserve"> </w:t>
            </w:r>
            <w:r>
              <w:rPr>
                <w:color w:val="616161"/>
                <w:sz w:val="17"/>
              </w:rPr>
              <w:t>小时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30C10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路径跳数变化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≥2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DE0631">
            <w:pPr>
              <w:spacing w:before="60" w:after="60" w:line="240" w:lineRule="auto"/>
              <w:jc w:val="left"/>
            </w:pPr>
            <w:r>
              <w:t>路径不可达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1222C7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275524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743C1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1B139F">
            <w:pPr>
              <w:spacing w:before="60" w:after="60" w:line="240" w:lineRule="auto"/>
              <w:jc w:val="left"/>
            </w:pPr>
            <w:r>
              <w:t>NW-13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4F659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TCP </w:t>
            </w:r>
            <w:r>
              <w:t xml:space="preserve"> </w:t>
            </w:r>
            <w:r>
              <w:rPr>
                <w:color w:val="616161"/>
                <w:sz w:val="17"/>
              </w:rPr>
              <w:t>重传率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CD830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探针或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Netflow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B9184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&gt;2%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C24F0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&gt;5%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8698A8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EF77F1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74CDB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63EDA0">
            <w:pPr>
              <w:spacing w:before="60" w:after="60" w:line="240" w:lineRule="auto"/>
              <w:jc w:val="left"/>
            </w:pPr>
            <w:r>
              <w:t>NW-14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2CCAF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MTU </w:t>
            </w:r>
            <w:r>
              <w:t xml:space="preserve"> </w:t>
            </w:r>
            <w:r>
              <w:rPr>
                <w:color w:val="616161"/>
                <w:sz w:val="17"/>
              </w:rPr>
              <w:t>与大包丢弃（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PMTU </w:t>
            </w:r>
            <w:r>
              <w:t xml:space="preserve"> </w:t>
            </w:r>
            <w:r>
              <w:rPr>
                <w:color w:val="616161"/>
                <w:sz w:val="17"/>
              </w:rPr>
              <w:t>黑洞）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5BA43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探针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PMTUD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4DE0B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1500 </w:t>
            </w:r>
            <w:r>
              <w:t xml:space="preserve"> </w:t>
            </w:r>
            <w:r>
              <w:rPr>
                <w:color w:val="616161"/>
                <w:sz w:val="17"/>
              </w:rPr>
              <w:t>字节大包不通而小包通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F8497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业务大包持续丢弃，</w:t>
            </w:r>
            <w:r>
              <w:t xml:space="preserve"> </w:t>
            </w:r>
            <w:r>
              <w:rPr>
                <w:color w:val="616161"/>
                <w:sz w:val="17"/>
              </w:rPr>
              <w:t>VPN</w:t>
            </w:r>
            <w:r>
              <w:t xml:space="preserve"> </w:t>
            </w:r>
            <w:r>
              <w:rPr>
                <w:color w:val="616161"/>
                <w:sz w:val="17"/>
              </w:rPr>
              <w:t>／视频会议／文件上传失败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43103F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B76C1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552C07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BB8CE6">
            <w:pPr>
              <w:spacing w:before="60" w:after="60" w:line="240" w:lineRule="auto"/>
              <w:jc w:val="left"/>
            </w:pPr>
            <w:r>
              <w:t>NW-15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C3B44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QoS </w:t>
            </w:r>
            <w:r>
              <w:t xml:space="preserve"> </w:t>
            </w:r>
            <w:r>
              <w:rPr>
                <w:color w:val="616161"/>
                <w:sz w:val="17"/>
              </w:rPr>
              <w:t>队列丢包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D123E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A5277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队列丢包率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&gt;0.1%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A72E9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关键业务队列丢包率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&gt;1%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ACB7C7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DB4DA2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5906F9C0"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5D8598">
            <w:pPr>
              <w:spacing w:before="60" w:after="60" w:line="240" w:lineRule="auto"/>
              <w:jc w:val="left"/>
            </w:pPr>
            <w:r>
              <w:t>NW-16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1EC33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关键云服务与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SaaS </w:t>
            </w:r>
            <w:r>
              <w:t xml:space="preserve"> </w:t>
            </w:r>
            <w:r>
              <w:rPr>
                <w:color w:val="616161"/>
                <w:sz w:val="17"/>
              </w:rPr>
              <w:t>可达性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3ACF6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探针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HTTPS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EF583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响应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&gt;2 </w:t>
            </w:r>
            <w:r>
              <w:t xml:space="preserve"> </w:t>
            </w:r>
            <w:r>
              <w:rPr>
                <w:color w:val="616161"/>
                <w:sz w:val="17"/>
              </w:rPr>
              <w:t>秒或状态码异常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B0530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连续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 </w:t>
            </w:r>
            <w:r>
              <w:t xml:space="preserve"> </w:t>
            </w:r>
            <w:r>
              <w:rPr>
                <w:color w:val="616161"/>
                <w:sz w:val="17"/>
              </w:rPr>
              <w:t>次不可达（企微／钉钉／云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ERP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OA</w:t>
            </w:r>
            <w:r>
              <w:t xml:space="preserve"> </w:t>
            </w:r>
            <w:r>
              <w:rPr>
                <w:color w:val="616161"/>
                <w:sz w:val="17"/>
              </w:rPr>
              <w:t>／支付网关）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7B3639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8B2B4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</w:tbl>
    <w:p w14:paraId="527CC8E7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2.4 路由与三层 RT（6 项）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"/>
        <w:gridCol w:w="1722"/>
        <w:gridCol w:w="1549"/>
        <w:gridCol w:w="1254"/>
        <w:gridCol w:w="1204"/>
        <w:gridCol w:w="1031"/>
        <w:gridCol w:w="1204"/>
      </w:tblGrid>
      <w:tr w14:paraId="7E074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33F1D4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EC1464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7FE54F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  <w:sz w:val="17"/>
              </w:rPr>
              <w:t>采集方式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 xml:space="preserve"> /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>频率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C84B3E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警告阈值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6EEB71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严重阈值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6F162A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事件等级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87FC09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档位开放</w:t>
            </w:r>
          </w:p>
        </w:tc>
      </w:tr>
      <w:tr w14:paraId="721195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E7E1B9">
            <w:pPr>
              <w:spacing w:before="60" w:after="60" w:line="240" w:lineRule="auto"/>
              <w:jc w:val="left"/>
            </w:pPr>
            <w:r>
              <w:t>RT-01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B79B1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OSPF </w:t>
            </w:r>
            <w:r>
              <w:t xml:space="preserve"> </w:t>
            </w:r>
            <w:r>
              <w:rPr>
                <w:color w:val="616161"/>
                <w:sz w:val="17"/>
              </w:rPr>
              <w:t>邻居状态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DE2A7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SSH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5EA91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邻居状态非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Full </w:t>
            </w:r>
            <w:r>
              <w:t xml:space="preserve"> </w:t>
            </w:r>
            <w:r>
              <w:rPr>
                <w:color w:val="616161"/>
                <w:sz w:val="17"/>
              </w:rPr>
              <w:t>或发生震荡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7305E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邻居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down</w:t>
            </w:r>
            <w:r>
              <w:t xml:space="preserve"> </w:t>
            </w:r>
            <w:r>
              <w:rPr>
                <w:color w:val="616161"/>
                <w:sz w:val="17"/>
              </w:rPr>
              <w:t>，或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5 </w:t>
            </w:r>
            <w:r>
              <w:t xml:space="preserve"> </w:t>
            </w:r>
            <w:r>
              <w:rPr>
                <w:color w:val="616161"/>
                <w:sz w:val="17"/>
              </w:rPr>
              <w:t>分钟内震荡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≥3 </w:t>
            </w:r>
            <w:r>
              <w:t xml:space="preserve"> </w:t>
            </w:r>
            <w:r>
              <w:rPr>
                <w:color w:val="616161"/>
                <w:sz w:val="17"/>
              </w:rPr>
              <w:t>次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4A6189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F24AF0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5310AF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FBC4D6">
            <w:pPr>
              <w:spacing w:before="60" w:after="60" w:line="240" w:lineRule="auto"/>
              <w:jc w:val="left"/>
            </w:pPr>
            <w:r>
              <w:t>RT-02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5BFBF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BGP </w:t>
            </w:r>
            <w:r>
              <w:t xml:space="preserve"> </w:t>
            </w:r>
            <w:r>
              <w:rPr>
                <w:color w:val="616161"/>
                <w:sz w:val="17"/>
              </w:rPr>
              <w:t>邻居状态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32925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SSH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B9833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邻居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Established </w:t>
            </w:r>
            <w:r>
              <w:t xml:space="preserve"> </w:t>
            </w:r>
            <w:r>
              <w:rPr>
                <w:color w:val="616161"/>
                <w:sz w:val="17"/>
              </w:rPr>
              <w:t>状态丢失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92B1B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全部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eBGP </w:t>
            </w:r>
            <w:r>
              <w:t xml:space="preserve"> </w:t>
            </w:r>
            <w:r>
              <w:rPr>
                <w:color w:val="616161"/>
                <w:sz w:val="17"/>
              </w:rPr>
              <w:t>邻居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down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2FA4B4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44754D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6AC9E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947DD6">
            <w:pPr>
              <w:spacing w:before="60" w:after="60" w:line="240" w:lineRule="auto"/>
              <w:jc w:val="left"/>
            </w:pPr>
            <w:r>
              <w:t>RT-03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C9D0A0">
            <w:pPr>
              <w:spacing w:before="60" w:after="60" w:line="240" w:lineRule="auto"/>
              <w:jc w:val="left"/>
            </w:pPr>
            <w:r>
              <w:t>默认路由与关键路由条目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1472F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SSH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86FF8E">
            <w:pPr>
              <w:spacing w:before="60" w:after="60" w:line="240" w:lineRule="auto"/>
              <w:jc w:val="left"/>
            </w:pPr>
            <w:r>
              <w:t>关键网段路由缺失但存在等价路径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283F66">
            <w:pPr>
              <w:spacing w:before="60" w:after="60" w:line="240" w:lineRule="auto"/>
              <w:jc w:val="left"/>
            </w:pPr>
            <w:r>
              <w:t>默认路由缺失，或关键业务网段不可达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177F6F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EFD9B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166349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173C0A">
            <w:pPr>
              <w:spacing w:before="60" w:after="60" w:line="240" w:lineRule="auto"/>
              <w:jc w:val="left"/>
            </w:pPr>
            <w:r>
              <w:t>RT-04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D5918B">
            <w:pPr>
              <w:spacing w:before="60" w:after="60" w:line="240" w:lineRule="auto"/>
              <w:jc w:val="left"/>
            </w:pPr>
            <w:r>
              <w:t>路由表规模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8F334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CEC79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表项使用率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&gt;80%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965F9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&gt;95%</w:t>
            </w:r>
            <w:r>
              <w:t xml:space="preserve"> </w:t>
            </w:r>
            <w:r>
              <w:rPr>
                <w:color w:val="616161"/>
                <w:sz w:val="17"/>
              </w:rPr>
              <w:t>（低端设备表项溢出会静默丢包）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CBE28D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848882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149E1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F64497">
            <w:pPr>
              <w:spacing w:before="60" w:after="60" w:line="240" w:lineRule="auto"/>
              <w:jc w:val="left"/>
            </w:pPr>
            <w:r>
              <w:t>RT-05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D2911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NAT </w:t>
            </w:r>
            <w:r>
              <w:t xml:space="preserve"> </w:t>
            </w:r>
            <w:r>
              <w:rPr>
                <w:color w:val="616161"/>
                <w:sz w:val="17"/>
              </w:rPr>
              <w:t>地址池与端口耗尽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53BF9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EB860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地址池使用率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&gt;80%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8D499B">
            <w:pPr>
              <w:spacing w:before="60" w:after="60" w:line="240" w:lineRule="auto"/>
              <w:jc w:val="left"/>
            </w:pPr>
            <w:r>
              <w:t>地址池或端口块耗尽，新连接无法建立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74ADDF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A09A0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550B7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9E8DAD">
            <w:pPr>
              <w:spacing w:before="60" w:after="60" w:line="240" w:lineRule="auto"/>
              <w:jc w:val="left"/>
            </w:pPr>
            <w:r>
              <w:t>RT-06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909DC2">
            <w:pPr>
              <w:spacing w:before="60" w:after="60" w:line="240" w:lineRule="auto"/>
              <w:jc w:val="left"/>
            </w:pPr>
            <w:r>
              <w:t>策略路由与负载分担失效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D8347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SSH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2AA8DE">
            <w:pPr>
              <w:spacing w:before="60" w:after="60" w:line="240" w:lineRule="auto"/>
              <w:jc w:val="left"/>
            </w:pPr>
            <w:r>
              <w:t>单条路径失效（其余正常）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7D648A">
            <w:pPr>
              <w:spacing w:before="60" w:after="60" w:line="240" w:lineRule="auto"/>
              <w:jc w:val="left"/>
            </w:pPr>
            <w:r>
              <w:t>策略路由全部失效，业务退回默认路径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97F4EF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8A8A61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</w:tbl>
    <w:p w14:paraId="7F9397E2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2.5 防火墙与安全设备 FW（20 项）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3"/>
        <w:gridCol w:w="1746"/>
        <w:gridCol w:w="1549"/>
        <w:gridCol w:w="1203"/>
        <w:gridCol w:w="1203"/>
        <w:gridCol w:w="1030"/>
        <w:gridCol w:w="1204"/>
      </w:tblGrid>
      <w:tr w14:paraId="4CCF9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24B50A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99BE8C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925F69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  <w:sz w:val="17"/>
              </w:rPr>
              <w:t>采集方式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 xml:space="preserve"> /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>频率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5EAAFE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警告阈值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5CCE34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严重阈值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172120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事件等级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A9B2F9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档位开放</w:t>
            </w:r>
          </w:p>
        </w:tc>
      </w:tr>
      <w:tr w14:paraId="7625A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EC8D89">
            <w:pPr>
              <w:spacing w:before="60" w:after="60" w:line="240" w:lineRule="auto"/>
              <w:jc w:val="left"/>
            </w:pPr>
            <w:r>
              <w:t>FW-01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9B7ED3">
            <w:pPr>
              <w:spacing w:before="60" w:after="60" w:line="240" w:lineRule="auto"/>
              <w:jc w:val="left"/>
            </w:pPr>
            <w:r>
              <w:t>并发会话数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94D38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A3344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&gt;80% </w:t>
            </w:r>
            <w:r>
              <w:t xml:space="preserve"> </w:t>
            </w:r>
            <w:r>
              <w:rPr>
                <w:color w:val="616161"/>
                <w:sz w:val="17"/>
              </w:rPr>
              <w:t>规格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9F0AB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&gt;95% </w:t>
            </w:r>
            <w:r>
              <w:t xml:space="preserve"> </w:t>
            </w:r>
            <w:r>
              <w:rPr>
                <w:color w:val="616161"/>
                <w:sz w:val="17"/>
              </w:rPr>
              <w:t>规格（会话耗尽等同断网）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5093D7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E3AD0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05E4BD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E3EDB1">
            <w:pPr>
              <w:spacing w:before="60" w:after="60" w:line="240" w:lineRule="auto"/>
              <w:jc w:val="left"/>
            </w:pPr>
            <w:r>
              <w:t>FW-02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EF3F62">
            <w:pPr>
              <w:spacing w:before="60" w:after="60" w:line="240" w:lineRule="auto"/>
              <w:jc w:val="left"/>
            </w:pPr>
            <w:r>
              <w:t>新建会话速率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E1762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D7682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&gt;70% </w:t>
            </w:r>
            <w:r>
              <w:t xml:space="preserve"> </w:t>
            </w:r>
            <w:r>
              <w:rPr>
                <w:color w:val="616161"/>
                <w:sz w:val="17"/>
              </w:rPr>
              <w:t>规格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1434E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&gt;90% </w:t>
            </w:r>
            <w:r>
              <w:t xml:space="preserve"> </w:t>
            </w:r>
            <w:r>
              <w:rPr>
                <w:color w:val="616161"/>
                <w:sz w:val="17"/>
              </w:rPr>
              <w:t>规格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6E9747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800CA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1F82C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648C28">
            <w:pPr>
              <w:spacing w:before="60" w:after="60" w:line="240" w:lineRule="auto"/>
              <w:jc w:val="left"/>
            </w:pPr>
            <w:r>
              <w:t>FW-03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C9C8E7">
            <w:pPr>
              <w:spacing w:before="60" w:after="60" w:line="240" w:lineRule="auto"/>
              <w:jc w:val="left"/>
            </w:pPr>
            <w:r>
              <w:t>会话表利用率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D336C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856F82">
            <w:pPr>
              <w:spacing w:before="60" w:after="60" w:line="240" w:lineRule="auto"/>
              <w:jc w:val="left"/>
            </w:pPr>
            <w:r>
              <w:t>&gt;80%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1CCF26">
            <w:pPr>
              <w:spacing w:before="60" w:after="60" w:line="240" w:lineRule="auto"/>
              <w:jc w:val="left"/>
            </w:pPr>
            <w:r>
              <w:t>&gt;95%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C60749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B4AB5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06504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E7801E">
            <w:pPr>
              <w:spacing w:before="60" w:after="60" w:line="240" w:lineRule="auto"/>
              <w:jc w:val="left"/>
            </w:pPr>
            <w:r>
              <w:t>FW-04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C625D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IPSec VPN </w:t>
            </w:r>
            <w:r>
              <w:t xml:space="preserve"> </w:t>
            </w:r>
            <w:r>
              <w:rPr>
                <w:color w:val="616161"/>
                <w:sz w:val="17"/>
              </w:rPr>
              <w:t>隧道状态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0583B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7E90A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单条隧道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down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85453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业务隧道全部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down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4EDB39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57342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0703D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8675C9">
            <w:pPr>
              <w:spacing w:before="60" w:after="60" w:line="240" w:lineRule="auto"/>
              <w:jc w:val="left"/>
            </w:pPr>
            <w:r>
              <w:t>FW-05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726BA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SSL VPN </w:t>
            </w:r>
            <w:r>
              <w:t xml:space="preserve"> </w:t>
            </w:r>
            <w:r>
              <w:rPr>
                <w:color w:val="616161"/>
                <w:sz w:val="17"/>
              </w:rPr>
              <w:t>在线用户数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34715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API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SNMP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8C637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&gt;80% </w:t>
            </w:r>
            <w:r>
              <w:t xml:space="preserve"> </w:t>
            </w:r>
            <w:r>
              <w:rPr>
                <w:color w:val="616161"/>
                <w:sz w:val="17"/>
              </w:rPr>
              <w:t>许可数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33047F">
            <w:pPr>
              <w:spacing w:before="60" w:after="60" w:line="240" w:lineRule="auto"/>
              <w:jc w:val="left"/>
            </w:pPr>
            <w:r>
              <w:t>达到许可上限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73AA90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0DB998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42A94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997199">
            <w:pPr>
              <w:spacing w:before="60" w:after="60" w:line="240" w:lineRule="auto"/>
              <w:jc w:val="left"/>
            </w:pPr>
            <w:r>
              <w:t>FW-06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0364D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安全引擎状态（</w:t>
            </w:r>
            <w:r>
              <w:t xml:space="preserve"> </w:t>
            </w:r>
            <w:r>
              <w:rPr>
                <w:color w:val="616161"/>
                <w:sz w:val="17"/>
              </w:rPr>
              <w:t>IPS/AV/URL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11278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297546">
            <w:pPr>
              <w:spacing w:before="60" w:after="60" w:line="240" w:lineRule="auto"/>
              <w:jc w:val="left"/>
            </w:pPr>
            <w:r>
              <w:t>单个引擎停用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569FCF">
            <w:pPr>
              <w:spacing w:before="60" w:after="60" w:line="240" w:lineRule="auto"/>
              <w:jc w:val="left"/>
            </w:pPr>
            <w:r>
              <w:t>安全引擎失效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B582D9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79B91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7C1B9E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13F5AF">
            <w:pPr>
              <w:spacing w:before="60" w:after="60" w:line="240" w:lineRule="auto"/>
              <w:jc w:val="left"/>
            </w:pPr>
            <w:r>
              <w:t>FW-07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9DE1D3">
            <w:pPr>
              <w:spacing w:before="60" w:after="60" w:line="240" w:lineRule="auto"/>
              <w:jc w:val="left"/>
            </w:pPr>
            <w:r>
              <w:t>特征库版本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F8F0F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API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485A5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落后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 </w:t>
            </w:r>
            <w:r>
              <w:t xml:space="preserve"> </w:t>
            </w:r>
            <w:r>
              <w:rPr>
                <w:color w:val="616161"/>
                <w:sz w:val="17"/>
              </w:rPr>
              <w:t>天以上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A11FA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落后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90 </w:t>
            </w:r>
            <w:r>
              <w:t xml:space="preserve"> </w:t>
            </w:r>
            <w:r>
              <w:rPr>
                <w:color w:val="616161"/>
                <w:sz w:val="17"/>
              </w:rPr>
              <w:t>天以上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39C482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0A701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56E74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2275CD">
            <w:pPr>
              <w:spacing w:before="60" w:after="60" w:line="240" w:lineRule="auto"/>
              <w:jc w:val="left"/>
            </w:pPr>
            <w:r>
              <w:t>FW-08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82352F">
            <w:pPr>
              <w:spacing w:before="60" w:after="60" w:line="240" w:lineRule="auto"/>
              <w:jc w:val="left"/>
            </w:pPr>
            <w:r>
              <w:t>威胁事件数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25831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API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Syslog / 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834F6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高危事件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≥1 </w:t>
            </w:r>
            <w:r>
              <w:t xml:space="preserve"> </w:t>
            </w:r>
            <w:r>
              <w:rPr>
                <w:color w:val="616161"/>
                <w:sz w:val="17"/>
              </w:rPr>
              <w:t>条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8FA71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高危事件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≥10 </w:t>
            </w:r>
            <w:r>
              <w:t xml:space="preserve"> </w:t>
            </w:r>
            <w:r>
              <w:rPr>
                <w:color w:val="616161"/>
                <w:sz w:val="17"/>
              </w:rPr>
              <w:t>条</w:t>
            </w:r>
            <w:r>
              <w:t xml:space="preserve"> </w:t>
            </w:r>
            <w:r>
              <w:rPr>
                <w:color w:val="616161"/>
                <w:sz w:val="17"/>
              </w:rPr>
              <w:t>/</w:t>
            </w:r>
            <w:r>
              <w:t xml:space="preserve"> </w:t>
            </w:r>
            <w:r>
              <w:rPr>
                <w:color w:val="616161"/>
                <w:sz w:val="17"/>
              </w:rPr>
              <w:t>小时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47BF34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05AD48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45804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12378B">
            <w:pPr>
              <w:spacing w:before="60" w:after="60" w:line="240" w:lineRule="auto"/>
              <w:jc w:val="left"/>
            </w:pPr>
            <w:r>
              <w:t>FW-09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829FB5">
            <w:pPr>
              <w:spacing w:before="60" w:after="60" w:line="240" w:lineRule="auto"/>
              <w:jc w:val="left"/>
            </w:pPr>
            <w:r>
              <w:t>策略拒绝数激增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B3B4E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Syslog / 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CD320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同比基线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&gt;200%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CCC2D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同比基线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&gt;500%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16F351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8DAD27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58D2F1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D51F2E">
            <w:pPr>
              <w:spacing w:before="60" w:after="60" w:line="240" w:lineRule="auto"/>
              <w:jc w:val="left"/>
            </w:pPr>
            <w:r>
              <w:t>FW-10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60907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管理与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SSL </w:t>
            </w:r>
            <w:r>
              <w:t xml:space="preserve"> </w:t>
            </w:r>
            <w:r>
              <w:rPr>
                <w:color w:val="616161"/>
                <w:sz w:val="17"/>
              </w:rPr>
              <w:t>证书到期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44922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API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14B52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剩余不足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 </w:t>
            </w:r>
            <w:r>
              <w:t xml:space="preserve"> </w:t>
            </w:r>
            <w:r>
              <w:rPr>
                <w:color w:val="616161"/>
                <w:sz w:val="17"/>
              </w:rPr>
              <w:t>天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3D854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剩余不足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7 </w:t>
            </w:r>
            <w:r>
              <w:t xml:space="preserve"> </w:t>
            </w:r>
            <w:r>
              <w:rPr>
                <w:color w:val="616161"/>
                <w:sz w:val="17"/>
              </w:rPr>
              <w:t>天或已过期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3CA954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4B7FC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7CAA46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D4A1C9">
            <w:pPr>
              <w:spacing w:before="60" w:after="60" w:line="240" w:lineRule="auto"/>
              <w:jc w:val="left"/>
            </w:pPr>
            <w:r>
              <w:t>FW-11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A7776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HA </w:t>
            </w:r>
            <w:r>
              <w:t xml:space="preserve"> </w:t>
            </w:r>
            <w:r>
              <w:rPr>
                <w:color w:val="616161"/>
                <w:sz w:val="17"/>
              </w:rPr>
              <w:t>双机状态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DFA35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C67F76">
            <w:pPr>
              <w:spacing w:before="60" w:after="60" w:line="240" w:lineRule="auto"/>
              <w:jc w:val="left"/>
            </w:pPr>
            <w:r>
              <w:t>发生主备切换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852178">
            <w:pPr>
              <w:spacing w:before="60" w:after="60" w:line="240" w:lineRule="auto"/>
              <w:jc w:val="left"/>
            </w:pPr>
            <w:r>
              <w:t>双机异常或分裂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8C5465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638FE3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04817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C8951D">
            <w:pPr>
              <w:spacing w:before="60" w:after="60" w:line="240" w:lineRule="auto"/>
              <w:jc w:val="left"/>
            </w:pPr>
            <w:r>
              <w:t>FW-12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28D458">
            <w:pPr>
              <w:spacing w:before="60" w:after="60" w:line="240" w:lineRule="auto"/>
              <w:jc w:val="left"/>
            </w:pPr>
            <w:r>
              <w:t>日志磁盘空间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D6D23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2C426B">
            <w:pPr>
              <w:spacing w:before="60" w:after="60" w:line="240" w:lineRule="auto"/>
              <w:jc w:val="left"/>
            </w:pPr>
            <w:r>
              <w:t>&gt;80%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4CBAAC">
            <w:pPr>
              <w:spacing w:before="60" w:after="60" w:line="240" w:lineRule="auto"/>
              <w:jc w:val="left"/>
            </w:pPr>
            <w:r>
              <w:t>&gt;90%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E9CF52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52492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13946D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135F5C">
            <w:pPr>
              <w:spacing w:before="60" w:after="60" w:line="240" w:lineRule="auto"/>
              <w:jc w:val="left"/>
            </w:pPr>
            <w:r>
              <w:t>FW-13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E574C6">
            <w:pPr>
              <w:spacing w:before="60" w:after="60" w:line="240" w:lineRule="auto"/>
              <w:jc w:val="left"/>
            </w:pPr>
            <w:r>
              <w:t>管理面暴露检查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4FE48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基线扫描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每月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A73B4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开启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Telnet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HTTP </w:t>
            </w:r>
            <w:r>
              <w:t xml:space="preserve"> </w:t>
            </w:r>
            <w:r>
              <w:rPr>
                <w:color w:val="616161"/>
                <w:sz w:val="17"/>
              </w:rPr>
              <w:t>明文管理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BFB5F8">
            <w:pPr>
              <w:spacing w:before="60" w:after="60" w:line="240" w:lineRule="auto"/>
              <w:jc w:val="left"/>
            </w:pPr>
            <w:r>
              <w:t>管理口对公网开放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B45ACA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4BAF04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1A90AE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5825F7">
            <w:pPr>
              <w:spacing w:before="60" w:after="60" w:line="240" w:lineRule="auto"/>
              <w:jc w:val="left"/>
            </w:pPr>
            <w:r>
              <w:t>FW-14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CEC7CD">
            <w:pPr>
              <w:spacing w:before="60" w:after="60" w:line="240" w:lineRule="auto"/>
              <w:jc w:val="left"/>
            </w:pPr>
            <w:r>
              <w:t>账号与口令合规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52487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基线检查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每季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BA8211">
            <w:pPr>
              <w:spacing w:before="60" w:after="60" w:line="240" w:lineRule="auto"/>
              <w:jc w:val="left"/>
            </w:pPr>
            <w:r>
              <w:t>检出弱口令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825826">
            <w:pPr>
              <w:spacing w:before="60" w:after="60" w:line="240" w:lineRule="auto"/>
              <w:jc w:val="left"/>
            </w:pPr>
            <w:r>
              <w:t>存在未修改的默认账号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F93256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670A82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3445C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6E32C8">
            <w:pPr>
              <w:spacing w:before="60" w:after="60" w:line="240" w:lineRule="auto"/>
              <w:jc w:val="left"/>
            </w:pPr>
            <w:r>
              <w:t>FW-15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A44EA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旁路状态（</w:t>
            </w:r>
            <w:r>
              <w:t xml:space="preserve"> </w:t>
            </w:r>
            <w:r>
              <w:rPr>
                <w:color w:val="616161"/>
                <w:sz w:val="17"/>
              </w:rPr>
              <w:t>bypass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F752D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9042D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检测到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bypass </w:t>
            </w:r>
            <w:r>
              <w:t xml:space="preserve"> </w:t>
            </w:r>
            <w:r>
              <w:rPr>
                <w:color w:val="616161"/>
                <w:sz w:val="17"/>
              </w:rPr>
              <w:t>已开启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71417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bypass </w:t>
            </w:r>
            <w:r>
              <w:t xml:space="preserve"> </w:t>
            </w:r>
            <w:r>
              <w:rPr>
                <w:color w:val="616161"/>
                <w:sz w:val="17"/>
              </w:rPr>
              <w:t>开启超过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 </w:t>
            </w:r>
            <w:r>
              <w:t xml:space="preserve"> </w:t>
            </w:r>
            <w:r>
              <w:rPr>
                <w:color w:val="616161"/>
                <w:sz w:val="17"/>
              </w:rPr>
              <w:t>分钟（防护完全失效）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8C0C24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46EFF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647200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317625">
            <w:pPr>
              <w:spacing w:before="60" w:after="60" w:line="240" w:lineRule="auto"/>
              <w:jc w:val="left"/>
            </w:pPr>
            <w:r>
              <w:t>FW-16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E668EF">
            <w:pPr>
              <w:spacing w:before="60" w:after="60" w:line="240" w:lineRule="auto"/>
              <w:jc w:val="left"/>
            </w:pPr>
            <w:r>
              <w:t>上网行为管理审计日志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AC86F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API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Syslog / 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1482E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日志写入速率低于基线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50%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818E94">
            <w:pPr>
              <w:spacing w:before="60" w:after="60" w:line="240" w:lineRule="auto"/>
              <w:jc w:val="left"/>
            </w:pPr>
            <w:r>
              <w:t>审计日志停止写入或磁盘写满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4CE252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A98F27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0737F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C487D9">
            <w:pPr>
              <w:spacing w:before="60" w:after="60" w:line="240" w:lineRule="auto"/>
              <w:jc w:val="left"/>
            </w:pPr>
            <w:r>
              <w:t>FW-17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B4759B">
            <w:pPr>
              <w:spacing w:before="60" w:after="60" w:line="240" w:lineRule="auto"/>
              <w:jc w:val="left"/>
            </w:pPr>
            <w:r>
              <w:t>终端安全管理中心离线率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9C821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管理中心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D2689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终端离线率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&gt;10%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5536C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&gt;30%</w:t>
            </w:r>
            <w:r>
              <w:t xml:space="preserve"> </w:t>
            </w:r>
            <w:r>
              <w:rPr>
                <w:color w:val="616161"/>
                <w:sz w:val="17"/>
              </w:rPr>
              <w:t>，或管理中心自身不可用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290F6A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1ECE5B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6FF3A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66B39B">
            <w:pPr>
              <w:spacing w:before="60" w:after="60" w:line="240" w:lineRule="auto"/>
              <w:jc w:val="left"/>
            </w:pPr>
            <w:r>
              <w:t>FW-18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7B202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VPN </w:t>
            </w:r>
            <w:r>
              <w:t xml:space="preserve"> </w:t>
            </w:r>
            <w:r>
              <w:rPr>
                <w:color w:val="616161"/>
                <w:sz w:val="17"/>
              </w:rPr>
              <w:t>并发许可余量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A6803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API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9625C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并发用户数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</w:t>
            </w:r>
            <w:r>
              <w:t xml:space="preserve"> </w:t>
            </w:r>
            <w:r>
              <w:rPr>
                <w:color w:val="616161"/>
                <w:sz w:val="17"/>
              </w:rPr>
              <w:t>许可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80%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BE3FF7">
            <w:pPr>
              <w:spacing w:before="60" w:after="60" w:line="240" w:lineRule="auto"/>
              <w:jc w:val="left"/>
            </w:pPr>
            <w:r>
              <w:t>达到许可上限（新用户无法接入）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1D0F24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9615B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2191B2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929871">
            <w:pPr>
              <w:spacing w:before="60" w:after="60" w:line="240" w:lineRule="auto"/>
              <w:jc w:val="left"/>
            </w:pPr>
            <w:r>
              <w:t>FW-19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5B7F31">
            <w:pPr>
              <w:spacing w:before="60" w:after="60" w:line="240" w:lineRule="auto"/>
              <w:jc w:val="left"/>
            </w:pPr>
            <w:r>
              <w:t>云端联动与威胁情报连通性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1CC36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API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DB97B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云查杀或情报库同步失败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 </w:t>
            </w:r>
            <w:r>
              <w:t xml:space="preserve"> </w:t>
            </w:r>
            <w:r>
              <w:rPr>
                <w:color w:val="616161"/>
                <w:sz w:val="17"/>
              </w:rPr>
              <w:t>次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51B17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连续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 </w:t>
            </w:r>
            <w:r>
              <w:t xml:space="preserve"> </w:t>
            </w:r>
            <w:r>
              <w:rPr>
                <w:color w:val="616161"/>
                <w:sz w:val="17"/>
              </w:rPr>
              <w:t>次同步失败或超过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24 </w:t>
            </w:r>
            <w:r>
              <w:t xml:space="preserve"> </w:t>
            </w:r>
            <w:r>
              <w:rPr>
                <w:color w:val="616161"/>
                <w:sz w:val="17"/>
              </w:rPr>
              <w:t>小时未更新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E533CB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F02F4A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197C2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44DCF2">
            <w:pPr>
              <w:spacing w:before="60" w:after="60" w:line="240" w:lineRule="auto"/>
              <w:jc w:val="left"/>
            </w:pPr>
            <w:r>
              <w:t>FW-20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236F1D">
            <w:pPr>
              <w:spacing w:before="60" w:after="60" w:line="240" w:lineRule="auto"/>
              <w:jc w:val="left"/>
            </w:pPr>
            <w:r>
              <w:t>安全订阅服务到期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52790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API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CF415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剩余不足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 </w:t>
            </w:r>
            <w:r>
              <w:t xml:space="preserve"> </w:t>
            </w:r>
            <w:r>
              <w:rPr>
                <w:color w:val="616161"/>
                <w:sz w:val="17"/>
              </w:rPr>
              <w:t>天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9FE11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已过期（</w:t>
            </w:r>
            <w:r>
              <w:t xml:space="preserve"> </w:t>
            </w:r>
            <w:r>
              <w:rPr>
                <w:color w:val="616161"/>
                <w:sz w:val="17"/>
              </w:rPr>
              <w:t>IPS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AV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URL </w:t>
            </w:r>
            <w:r>
              <w:t xml:space="preserve"> </w:t>
            </w:r>
            <w:r>
              <w:rPr>
                <w:color w:val="616161"/>
                <w:sz w:val="17"/>
              </w:rPr>
              <w:t>特征库停止更新）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70BC3F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4873E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</w:tbl>
    <w:p w14:paraId="261DDAE0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2.6 无线 WLAN（10 项）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1726"/>
        <w:gridCol w:w="1553"/>
        <w:gridCol w:w="1208"/>
        <w:gridCol w:w="1208"/>
        <w:gridCol w:w="1035"/>
        <w:gridCol w:w="1208"/>
      </w:tblGrid>
      <w:tr w14:paraId="38851A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EF55C4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E57C23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20D118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  <w:sz w:val="17"/>
              </w:rPr>
              <w:t>采集方式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 xml:space="preserve"> /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>频率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94E3C0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警告阈值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966F95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严重阈值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700AE2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事件等级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792DD9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档位开放</w:t>
            </w:r>
          </w:p>
        </w:tc>
      </w:tr>
      <w:tr w14:paraId="34236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D3D5A9">
            <w:pPr>
              <w:spacing w:before="60" w:after="60" w:line="240" w:lineRule="auto"/>
              <w:jc w:val="left"/>
            </w:pPr>
            <w:r>
              <w:t>WL-01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E3CE2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AP </w:t>
            </w:r>
            <w:r>
              <w:t xml:space="preserve"> </w:t>
            </w:r>
            <w:r>
              <w:rPr>
                <w:color w:val="616161"/>
                <w:sz w:val="17"/>
              </w:rPr>
              <w:t>在线状态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72E16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AC API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FA0CF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单台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 </w:t>
            </w:r>
            <w:r>
              <w:t xml:space="preserve"> </w:t>
            </w:r>
            <w:r>
              <w:rPr>
                <w:color w:val="616161"/>
                <w:sz w:val="17"/>
              </w:rPr>
              <w:t>离线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3B5BF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同区域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≥3 </w:t>
            </w:r>
            <w:r>
              <w:t xml:space="preserve"> </w:t>
            </w:r>
            <w:r>
              <w:rPr>
                <w:color w:val="616161"/>
                <w:sz w:val="17"/>
              </w:rPr>
              <w:t>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 </w:t>
            </w:r>
            <w:r>
              <w:t xml:space="preserve"> </w:t>
            </w:r>
            <w:r>
              <w:rPr>
                <w:color w:val="616161"/>
                <w:sz w:val="17"/>
              </w:rPr>
              <w:t>离线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05ACCC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27B91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6AB9DB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252BBC">
            <w:pPr>
              <w:spacing w:before="60" w:after="60" w:line="240" w:lineRule="auto"/>
              <w:jc w:val="left"/>
            </w:pPr>
            <w:r>
              <w:t>WL-02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0C1BC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AP CPU</w:t>
            </w:r>
            <w:r>
              <w:t xml:space="preserve"> </w:t>
            </w:r>
            <w:r>
              <w:rPr>
                <w:color w:val="616161"/>
                <w:sz w:val="17"/>
              </w:rPr>
              <w:t>／内存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37784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A77D09">
            <w:pPr>
              <w:spacing w:before="60" w:after="60" w:line="240" w:lineRule="auto"/>
              <w:jc w:val="left"/>
            </w:pPr>
            <w:r>
              <w:t>&gt;80%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8ED160">
            <w:pPr>
              <w:spacing w:before="60" w:after="60" w:line="240" w:lineRule="auto"/>
              <w:jc w:val="left"/>
            </w:pPr>
            <w:r>
              <w:t>&gt;90%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EF40C1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6C527F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174A24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4F20E2">
            <w:pPr>
              <w:spacing w:before="60" w:after="60" w:line="240" w:lineRule="auto"/>
              <w:jc w:val="left"/>
            </w:pPr>
            <w:r>
              <w:t>WL-03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CF35E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AP </w:t>
            </w:r>
            <w:r>
              <w:t xml:space="preserve"> </w:t>
            </w:r>
            <w:r>
              <w:rPr>
                <w:color w:val="616161"/>
                <w:sz w:val="17"/>
              </w:rPr>
              <w:t>关联用户数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CF385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AC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DE3A4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&gt;</w:t>
            </w:r>
            <w:r>
              <w:t xml:space="preserve"> </w:t>
            </w:r>
            <w:r>
              <w:rPr>
                <w:color w:val="616161"/>
                <w:sz w:val="17"/>
              </w:rPr>
              <w:t>设计容量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80%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9256E4">
            <w:pPr>
              <w:spacing w:before="60" w:after="60" w:line="240" w:lineRule="auto"/>
              <w:jc w:val="left"/>
            </w:pPr>
            <w:r>
              <w:t>达到设计上限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1624BB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65043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6D8EF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BD69E7">
            <w:pPr>
              <w:spacing w:before="60" w:after="60" w:line="240" w:lineRule="auto"/>
              <w:jc w:val="left"/>
            </w:pPr>
            <w:r>
              <w:t>WL-04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0E9D68">
            <w:pPr>
              <w:spacing w:before="60" w:after="60" w:line="240" w:lineRule="auto"/>
              <w:jc w:val="left"/>
            </w:pPr>
            <w:r>
              <w:t>信道利用率／干扰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7D3E4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AC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620B20">
            <w:pPr>
              <w:spacing w:before="60" w:after="60" w:line="240" w:lineRule="auto"/>
              <w:jc w:val="left"/>
            </w:pPr>
            <w:r>
              <w:t>&gt;60%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637D33">
            <w:pPr>
              <w:spacing w:before="60" w:after="60" w:line="240" w:lineRule="auto"/>
              <w:jc w:val="left"/>
            </w:pPr>
            <w:r>
              <w:t>&gt;80%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C9B48C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21C0A6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3CD51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2FD557">
            <w:pPr>
              <w:spacing w:before="60" w:after="60" w:line="240" w:lineRule="auto"/>
              <w:jc w:val="left"/>
            </w:pPr>
            <w:r>
              <w:t>WL-05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A4B61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SSID </w:t>
            </w:r>
            <w:r>
              <w:t xml:space="preserve"> </w:t>
            </w:r>
            <w:r>
              <w:rPr>
                <w:color w:val="616161"/>
                <w:sz w:val="17"/>
              </w:rPr>
              <w:t>可用性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74775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AP </w:t>
            </w:r>
            <w:r>
              <w:t xml:space="preserve"> </w:t>
            </w:r>
            <w:r>
              <w:rPr>
                <w:color w:val="616161"/>
                <w:sz w:val="17"/>
              </w:rPr>
              <w:t>或探针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D6009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单个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SSID </w:t>
            </w:r>
            <w:r>
              <w:t xml:space="preserve"> </w:t>
            </w:r>
            <w:r>
              <w:rPr>
                <w:color w:val="616161"/>
                <w:sz w:val="17"/>
              </w:rPr>
              <w:t>不可见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9781C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全部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SSID </w:t>
            </w:r>
            <w:r>
              <w:t xml:space="preserve"> </w:t>
            </w:r>
            <w:r>
              <w:rPr>
                <w:color w:val="616161"/>
                <w:sz w:val="17"/>
              </w:rPr>
              <w:t>不可见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6F798C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1B251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46E27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1EE702">
            <w:pPr>
              <w:spacing w:before="60" w:after="60" w:line="240" w:lineRule="auto"/>
              <w:jc w:val="left"/>
            </w:pPr>
            <w:r>
              <w:t>WL-06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A7111E">
            <w:pPr>
              <w:spacing w:before="60" w:after="60" w:line="240" w:lineRule="auto"/>
              <w:jc w:val="left"/>
            </w:pPr>
            <w:r>
              <w:t>认证失败率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CCE84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AC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Radius / 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32CD8A">
            <w:pPr>
              <w:spacing w:before="60" w:after="60" w:line="240" w:lineRule="auto"/>
              <w:jc w:val="left"/>
            </w:pPr>
            <w:r>
              <w:t>&gt;5%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2D4B3B">
            <w:pPr>
              <w:spacing w:before="60" w:after="60" w:line="240" w:lineRule="auto"/>
              <w:jc w:val="left"/>
            </w:pPr>
            <w:r>
              <w:t>&gt;20%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257F8F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44117E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2C338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216EEC">
            <w:pPr>
              <w:spacing w:before="60" w:after="60" w:line="240" w:lineRule="auto"/>
              <w:jc w:val="left"/>
            </w:pPr>
            <w:r>
              <w:t>WL-07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EF98B4">
            <w:pPr>
              <w:spacing w:before="60" w:after="60" w:line="240" w:lineRule="auto"/>
              <w:jc w:val="left"/>
            </w:pPr>
            <w:r>
              <w:t>终端漫游粘滞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E4368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AC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80CCC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粘滞终端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&gt;10 </w:t>
            </w:r>
            <w:r>
              <w:t xml:space="preserve"> </w:t>
            </w:r>
            <w:r>
              <w:rPr>
                <w:color w:val="616161"/>
                <w:sz w:val="17"/>
              </w:rPr>
              <w:t>台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59AF88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7C336D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601AC0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07BB1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432E3A">
            <w:pPr>
              <w:spacing w:before="60" w:after="60" w:line="240" w:lineRule="auto"/>
              <w:jc w:val="left"/>
            </w:pPr>
            <w:r>
              <w:t>WL-08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29277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AC </w:t>
            </w:r>
            <w:r>
              <w:t xml:space="preserve"> </w:t>
            </w:r>
            <w:r>
              <w:rPr>
                <w:color w:val="616161"/>
                <w:sz w:val="17"/>
              </w:rPr>
              <w:t>控制器状态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DE8D2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A6EDE6">
            <w:pPr>
              <w:spacing w:before="60" w:after="60" w:line="240" w:lineRule="auto"/>
              <w:jc w:val="left"/>
            </w:pPr>
            <w:r>
              <w:t>单机异常（有冗余）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AC255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主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AC </w:t>
            </w:r>
            <w:r>
              <w:t xml:space="preserve"> </w:t>
            </w:r>
            <w:r>
              <w:rPr>
                <w:color w:val="616161"/>
                <w:sz w:val="17"/>
              </w:rPr>
              <w:t>失效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CB5893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FFC37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20F30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8881CB">
            <w:pPr>
              <w:spacing w:before="60" w:after="60" w:line="240" w:lineRule="auto"/>
              <w:jc w:val="left"/>
            </w:pPr>
            <w:r>
              <w:t>WL-09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FFD22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AP </w:t>
            </w:r>
            <w:r>
              <w:t xml:space="preserve"> </w:t>
            </w:r>
            <w:r>
              <w:rPr>
                <w:color w:val="616161"/>
                <w:sz w:val="17"/>
              </w:rPr>
              <w:t>固件版本一致性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B01F2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AC / </w:t>
            </w:r>
            <w:r>
              <w:t xml:space="preserve"> </w:t>
            </w:r>
            <w:r>
              <w:rPr>
                <w:color w:val="616161"/>
                <w:sz w:val="17"/>
              </w:rPr>
              <w:t>每月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E791AE">
            <w:pPr>
              <w:spacing w:before="60" w:after="60" w:line="240" w:lineRule="auto"/>
              <w:jc w:val="left"/>
            </w:pPr>
            <w:r>
              <w:t>版本不一致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DF760A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041A1F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34C3E5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191AE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6EAE28">
            <w:pPr>
              <w:spacing w:before="60" w:after="60" w:line="240" w:lineRule="auto"/>
              <w:jc w:val="left"/>
            </w:pPr>
            <w:r>
              <w:t>WL-10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8B4B2A">
            <w:pPr>
              <w:spacing w:before="60" w:after="60" w:line="240" w:lineRule="auto"/>
              <w:jc w:val="left"/>
            </w:pPr>
            <w:r>
              <w:t>空口质量与协商速率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1ECB0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AC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921C7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平均协商速率低于基线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0CC345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D92EE9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BA14B3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</w:tbl>
    <w:p w14:paraId="716D8DA2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2.7 服务器与主机 SV（14 项）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19"/>
        <w:gridCol w:w="1546"/>
        <w:gridCol w:w="1276"/>
        <w:gridCol w:w="1200"/>
        <w:gridCol w:w="1027"/>
        <w:gridCol w:w="1200"/>
      </w:tblGrid>
      <w:tr w14:paraId="11398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10EBBD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86D09F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8BD7B3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  <w:sz w:val="17"/>
              </w:rPr>
              <w:t>采集方式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 xml:space="preserve"> /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>频率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B24814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警告阈值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CF27B0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严重阈值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7FD98A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事件等级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8E0CE0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档位开放</w:t>
            </w:r>
          </w:p>
        </w:tc>
      </w:tr>
      <w:tr w14:paraId="72079F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98DF8C">
            <w:pPr>
              <w:spacing w:before="60" w:after="60" w:line="240" w:lineRule="auto"/>
              <w:jc w:val="left"/>
            </w:pPr>
            <w:r>
              <w:t>SV-01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0DE896">
            <w:pPr>
              <w:spacing w:before="60" w:after="60" w:line="240" w:lineRule="auto"/>
              <w:jc w:val="left"/>
            </w:pPr>
            <w:r>
              <w:t>主机在线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11463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Agent ping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225CD6">
            <w:pPr>
              <w:spacing w:before="60" w:after="60" w:line="240" w:lineRule="auto"/>
              <w:jc w:val="left"/>
            </w:pPr>
            <w:r>
              <w:t>单次丢包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64A64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连续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 </w:t>
            </w:r>
            <w:r>
              <w:t xml:space="preserve"> </w:t>
            </w:r>
            <w:r>
              <w:rPr>
                <w:color w:val="616161"/>
                <w:sz w:val="17"/>
              </w:rPr>
              <w:t>次不通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A7CFB9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3B4860">
            <w:pPr>
              <w:spacing w:before="60" w:after="60" w:line="240" w:lineRule="auto"/>
              <w:jc w:val="left"/>
            </w:pPr>
            <w:r>
              <w:t>全档</w:t>
            </w:r>
          </w:p>
        </w:tc>
      </w:tr>
      <w:tr w14:paraId="16BA8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9B8798">
            <w:pPr>
              <w:spacing w:before="60" w:after="60" w:line="240" w:lineRule="auto"/>
              <w:jc w:val="left"/>
            </w:pPr>
            <w:r>
              <w:t>SV-02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4F0F9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CPU </w:t>
            </w:r>
            <w:r>
              <w:t xml:space="preserve"> </w:t>
            </w:r>
            <w:r>
              <w:rPr>
                <w:color w:val="616161"/>
                <w:sz w:val="17"/>
              </w:rPr>
              <w:t>使用率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4E545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Agent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48103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&gt;70%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2F259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&gt;85%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613013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54A0DB">
            <w:pPr>
              <w:spacing w:before="60" w:after="60" w:line="240" w:lineRule="auto"/>
              <w:jc w:val="left"/>
            </w:pPr>
            <w:r>
              <w:t>全档</w:t>
            </w:r>
          </w:p>
        </w:tc>
      </w:tr>
      <w:tr w14:paraId="21CEE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D6A365">
            <w:pPr>
              <w:spacing w:before="60" w:after="60" w:line="240" w:lineRule="auto"/>
              <w:jc w:val="left"/>
            </w:pPr>
            <w:r>
              <w:t>SV-03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CF5E67">
            <w:pPr>
              <w:spacing w:before="60" w:after="60" w:line="240" w:lineRule="auto"/>
              <w:jc w:val="left"/>
            </w:pPr>
            <w:r>
              <w:t>内存使用率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E5BE2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Agent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C8B2B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&gt;80%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9E81D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&gt;90%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DE5F10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CE892D">
            <w:pPr>
              <w:spacing w:before="60" w:after="60" w:line="240" w:lineRule="auto"/>
              <w:jc w:val="left"/>
            </w:pPr>
            <w:r>
              <w:t>全档</w:t>
            </w:r>
          </w:p>
        </w:tc>
      </w:tr>
      <w:tr w14:paraId="3846C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386A78">
            <w:pPr>
              <w:spacing w:before="60" w:after="60" w:line="240" w:lineRule="auto"/>
              <w:jc w:val="left"/>
            </w:pPr>
            <w:r>
              <w:t>SV-04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79D847">
            <w:pPr>
              <w:spacing w:before="60" w:after="60" w:line="240" w:lineRule="auto"/>
              <w:jc w:val="left"/>
            </w:pPr>
            <w:r>
              <w:t>磁盘使用率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03A9A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Agent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1CBC57">
            <w:pPr>
              <w:spacing w:before="60" w:after="60" w:line="240" w:lineRule="auto"/>
              <w:jc w:val="left"/>
            </w:pPr>
            <w:r>
              <w:t>&gt;80%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07251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&gt;90% </w:t>
            </w:r>
            <w:r>
              <w:t xml:space="preserve"> </w:t>
            </w:r>
            <w:r>
              <w:rPr>
                <w:color w:val="616161"/>
                <w:sz w:val="17"/>
              </w:rPr>
              <w:t>或剩余不足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5GB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1E60AF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43940F">
            <w:pPr>
              <w:spacing w:before="60" w:after="60" w:line="240" w:lineRule="auto"/>
              <w:jc w:val="left"/>
            </w:pPr>
            <w:r>
              <w:t>全档</w:t>
            </w:r>
          </w:p>
        </w:tc>
      </w:tr>
      <w:tr w14:paraId="51ECC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7663B3">
            <w:pPr>
              <w:spacing w:before="60" w:after="60" w:line="240" w:lineRule="auto"/>
              <w:jc w:val="left"/>
            </w:pPr>
            <w:r>
              <w:t>SV-05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7F20B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磁盘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IO </w:t>
            </w:r>
            <w:r>
              <w:t xml:space="preserve"> </w:t>
            </w:r>
            <w:r>
              <w:rPr>
                <w:color w:val="616161"/>
                <w:sz w:val="17"/>
              </w:rPr>
              <w:t>延迟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155C9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Agent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F1A7E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&gt;20ms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D6447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&gt;50ms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59E3F5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36DD8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05DCED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A52E1A">
            <w:pPr>
              <w:spacing w:before="60" w:after="60" w:line="240" w:lineRule="auto"/>
              <w:jc w:val="left"/>
            </w:pPr>
            <w:r>
              <w:t>SV-06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A5A34C">
            <w:pPr>
              <w:spacing w:before="60" w:after="60" w:line="240" w:lineRule="auto"/>
              <w:jc w:val="left"/>
            </w:pPr>
            <w:r>
              <w:t>系统负载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C64E0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Agent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59E53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&gt;CPU </w:t>
            </w:r>
            <w:r>
              <w:t xml:space="preserve"> </w:t>
            </w:r>
            <w:r>
              <w:rPr>
                <w:color w:val="616161"/>
                <w:sz w:val="17"/>
              </w:rPr>
              <w:t>核数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×2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55ED3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&gt;CPU </w:t>
            </w:r>
            <w:r>
              <w:t xml:space="preserve"> </w:t>
            </w:r>
            <w:r>
              <w:rPr>
                <w:color w:val="616161"/>
                <w:sz w:val="17"/>
              </w:rPr>
              <w:t>核数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×4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4E1A4C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198C1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4CBAC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BC7074">
            <w:pPr>
              <w:spacing w:before="60" w:after="60" w:line="240" w:lineRule="auto"/>
              <w:jc w:val="left"/>
            </w:pPr>
            <w:r>
              <w:t>SV-07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607BD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TCP </w:t>
            </w:r>
            <w:r>
              <w:t xml:space="preserve"> </w:t>
            </w:r>
            <w:r>
              <w:rPr>
                <w:color w:val="616161"/>
                <w:sz w:val="17"/>
              </w:rPr>
              <w:t>连接数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7AFC6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Agent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D1B04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&gt;</w:t>
            </w:r>
            <w:r>
              <w:t xml:space="preserve"> </w:t>
            </w:r>
            <w:r>
              <w:rPr>
                <w:color w:val="616161"/>
                <w:sz w:val="17"/>
              </w:rPr>
              <w:t>上限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80%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BB8A98">
            <w:pPr>
              <w:spacing w:before="60" w:after="60" w:line="240" w:lineRule="auto"/>
              <w:jc w:val="left"/>
            </w:pPr>
            <w:r>
              <w:t>达到上限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9A41F8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FBCD5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31E71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00E7CB">
            <w:pPr>
              <w:spacing w:before="60" w:after="60" w:line="240" w:lineRule="auto"/>
              <w:jc w:val="left"/>
            </w:pPr>
            <w:r>
              <w:t>SV-08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62E16D">
            <w:pPr>
              <w:spacing w:before="60" w:after="60" w:line="240" w:lineRule="auto"/>
              <w:jc w:val="left"/>
            </w:pPr>
            <w:r>
              <w:t>关键进程存活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D2D2A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Agent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97B8F5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791BF7">
            <w:pPr>
              <w:spacing w:before="60" w:after="60" w:line="240" w:lineRule="auto"/>
              <w:jc w:val="left"/>
            </w:pPr>
            <w:r>
              <w:t>关键进程消失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1F1D9F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889FB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0C47F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676C4C">
            <w:pPr>
              <w:spacing w:before="60" w:after="60" w:line="240" w:lineRule="auto"/>
              <w:jc w:val="left"/>
            </w:pPr>
            <w:r>
              <w:t>SV-09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0E2C4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关键服务状态（</w:t>
            </w:r>
            <w:r>
              <w:t xml:space="preserve"> </w:t>
            </w:r>
            <w:r>
              <w:rPr>
                <w:color w:val="616161"/>
                <w:sz w:val="17"/>
              </w:rPr>
              <w:t>Windows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701C7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Agent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E6E47A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C0C862">
            <w:pPr>
              <w:spacing w:before="60" w:after="60" w:line="240" w:lineRule="auto"/>
              <w:jc w:val="left"/>
            </w:pPr>
            <w:r>
              <w:t>自动启动服务处于停止状态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DF034D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B4147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45ADA2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6A41D8">
            <w:pPr>
              <w:spacing w:before="60" w:after="60" w:line="240" w:lineRule="auto"/>
              <w:jc w:val="left"/>
            </w:pPr>
            <w:r>
              <w:t>SV-10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C42AB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磁盘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SMART </w:t>
            </w:r>
            <w:r>
              <w:t xml:space="preserve"> </w:t>
            </w:r>
            <w:r>
              <w:rPr>
                <w:color w:val="616161"/>
                <w:sz w:val="17"/>
              </w:rPr>
              <w:t>健康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69AE6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Agent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0DD748">
            <w:pPr>
              <w:spacing w:before="60" w:after="60" w:line="240" w:lineRule="auto"/>
              <w:jc w:val="left"/>
            </w:pPr>
            <w:r>
              <w:t>预警属性置位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7AE016">
            <w:pPr>
              <w:spacing w:before="60" w:after="60" w:line="240" w:lineRule="auto"/>
              <w:jc w:val="left"/>
            </w:pPr>
            <w:r>
              <w:t>预测性失败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F40D50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C00361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3F58B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CD984E">
            <w:pPr>
              <w:spacing w:before="60" w:after="60" w:line="240" w:lineRule="auto"/>
              <w:jc w:val="left"/>
            </w:pPr>
            <w:r>
              <w:t>SV-11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563805">
            <w:pPr>
              <w:spacing w:before="60" w:after="60" w:line="240" w:lineRule="auto"/>
              <w:jc w:val="left"/>
            </w:pPr>
            <w:r>
              <w:t>系统日志关键字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9A8C8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Agent / </w:t>
            </w:r>
            <w:r>
              <w:t xml:space="preserve"> </w:t>
            </w:r>
            <w:r>
              <w:rPr>
                <w:color w:val="616161"/>
                <w:sz w:val="17"/>
              </w:rPr>
              <w:t>实时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24E1A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出现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ERROR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OOM</w:t>
            </w:r>
            <w:r>
              <w:t xml:space="preserve"> </w:t>
            </w:r>
            <w:r>
              <w:rPr>
                <w:color w:val="616161"/>
                <w:sz w:val="17"/>
              </w:rPr>
              <w:t>、磁盘满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575A7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出现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Kernel panic</w:t>
            </w:r>
            <w:r>
              <w:t xml:space="preserve"> </w:t>
            </w:r>
            <w:r>
              <w:rPr>
                <w:color w:val="616161"/>
                <w:sz w:val="17"/>
              </w:rPr>
              <w:t>、异常关机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9C0266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121C9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70C68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7F7FFD">
            <w:pPr>
              <w:spacing w:before="60" w:after="60" w:line="240" w:lineRule="auto"/>
              <w:jc w:val="left"/>
            </w:pPr>
            <w:r>
              <w:t>SV-12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64EFD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NTP </w:t>
            </w:r>
            <w:r>
              <w:t xml:space="preserve"> </w:t>
            </w:r>
            <w:r>
              <w:rPr>
                <w:color w:val="616161"/>
                <w:sz w:val="17"/>
              </w:rPr>
              <w:t>时间偏移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DDB43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Agent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8A21A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偏移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&gt;500ms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B5039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偏移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&gt;2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DF6890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72B0C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33C5BD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F9FDD0">
            <w:pPr>
              <w:spacing w:before="60" w:after="60" w:line="240" w:lineRule="auto"/>
              <w:jc w:val="left"/>
            </w:pPr>
            <w:r>
              <w:t>SV-13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3654F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页面文件／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swap </w:t>
            </w:r>
            <w:r>
              <w:t xml:space="preserve"> </w:t>
            </w:r>
            <w:r>
              <w:rPr>
                <w:color w:val="616161"/>
                <w:sz w:val="17"/>
              </w:rPr>
              <w:t>使用率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F5605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Agent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32531A">
            <w:pPr>
              <w:spacing w:before="60" w:after="60" w:line="240" w:lineRule="auto"/>
              <w:jc w:val="left"/>
            </w:pPr>
            <w:r>
              <w:t>&gt;70%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7C3AB8">
            <w:pPr>
              <w:spacing w:before="60" w:after="60" w:line="240" w:lineRule="auto"/>
              <w:jc w:val="left"/>
            </w:pPr>
            <w:r>
              <w:t>&gt;90%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37E3D7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14D773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520D0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2E4460">
            <w:pPr>
              <w:spacing w:before="60" w:after="60" w:line="240" w:lineRule="auto"/>
              <w:jc w:val="left"/>
            </w:pPr>
            <w:r>
              <w:t>SV-14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FC5C02">
            <w:pPr>
              <w:spacing w:before="60" w:after="60" w:line="240" w:lineRule="auto"/>
              <w:jc w:val="left"/>
            </w:pPr>
            <w:r>
              <w:t>文件句柄／打开文件数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E85E8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Agent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0CF5D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&gt;</w:t>
            </w:r>
            <w:r>
              <w:t xml:space="preserve"> </w:t>
            </w:r>
            <w:r>
              <w:rPr>
                <w:color w:val="616161"/>
                <w:sz w:val="17"/>
              </w:rPr>
              <w:t>上限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80%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1B6C9C">
            <w:pPr>
              <w:spacing w:before="60" w:after="60" w:line="240" w:lineRule="auto"/>
              <w:jc w:val="left"/>
            </w:pPr>
            <w:r>
              <w:t>达到上限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60B309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46FD8F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</w:tbl>
    <w:p w14:paraId="0DCCB092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2.8 内网关键服务 SR（14 项）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19"/>
        <w:gridCol w:w="1546"/>
        <w:gridCol w:w="1276"/>
        <w:gridCol w:w="1200"/>
        <w:gridCol w:w="1027"/>
        <w:gridCol w:w="1200"/>
      </w:tblGrid>
      <w:tr w14:paraId="36339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9D3225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B27D21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F02525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  <w:sz w:val="17"/>
              </w:rPr>
              <w:t>采集方式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 xml:space="preserve"> /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>频率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B92390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警告阈值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B6002E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严重阈值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C6EFC5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事件等级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AE9356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档位开放</w:t>
            </w:r>
          </w:p>
        </w:tc>
      </w:tr>
      <w:tr w14:paraId="502EE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C2267F">
            <w:pPr>
              <w:spacing w:before="60" w:after="60" w:line="240" w:lineRule="auto"/>
              <w:jc w:val="left"/>
            </w:pPr>
            <w:r>
              <w:t>SR-01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2D1CE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内网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DNS </w:t>
            </w:r>
            <w:r>
              <w:t xml:space="preserve"> </w:t>
            </w:r>
            <w:r>
              <w:rPr>
                <w:color w:val="616161"/>
                <w:sz w:val="17"/>
              </w:rPr>
              <w:t>服务拨测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32C15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探针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854AF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解析耗时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&gt;200ms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77B61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连续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 </w:t>
            </w:r>
            <w:r>
              <w:t xml:space="preserve"> </w:t>
            </w:r>
            <w:r>
              <w:rPr>
                <w:color w:val="616161"/>
                <w:sz w:val="17"/>
              </w:rPr>
              <w:t>次解析失败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CA7130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CAAF7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2A722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DF462B">
            <w:pPr>
              <w:spacing w:before="60" w:after="60" w:line="240" w:lineRule="auto"/>
              <w:jc w:val="left"/>
            </w:pPr>
            <w:r>
              <w:t>SR-02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41FC3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DHCP </w:t>
            </w:r>
            <w:r>
              <w:t xml:space="preserve"> </w:t>
            </w:r>
            <w:r>
              <w:rPr>
                <w:color w:val="616161"/>
                <w:sz w:val="17"/>
              </w:rPr>
              <w:t>地址池利用率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C2826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64BCA9">
            <w:pPr>
              <w:spacing w:before="60" w:after="60" w:line="240" w:lineRule="auto"/>
              <w:jc w:val="left"/>
            </w:pPr>
            <w:r>
              <w:t>&gt;85%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363E45">
            <w:pPr>
              <w:spacing w:before="60" w:after="60" w:line="240" w:lineRule="auto"/>
              <w:jc w:val="left"/>
            </w:pPr>
            <w:r>
              <w:t>&gt;95%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4F46C2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37060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136E8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EA1A49">
            <w:pPr>
              <w:spacing w:before="60" w:after="60" w:line="240" w:lineRule="auto"/>
              <w:jc w:val="left"/>
            </w:pPr>
            <w:r>
              <w:t>SR-03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AB73B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DHCP </w:t>
            </w:r>
            <w:r>
              <w:t xml:space="preserve"> </w:t>
            </w:r>
            <w:r>
              <w:rPr>
                <w:color w:val="616161"/>
                <w:sz w:val="17"/>
              </w:rPr>
              <w:t>服务可用性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5A178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拨测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83950C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20AD47">
            <w:pPr>
              <w:spacing w:before="60" w:after="60" w:line="240" w:lineRule="auto"/>
              <w:jc w:val="left"/>
            </w:pPr>
            <w:r>
              <w:t>获取地址失败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8D943F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15B01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48E2B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01F413">
            <w:pPr>
              <w:spacing w:before="60" w:after="60" w:line="240" w:lineRule="auto"/>
              <w:jc w:val="left"/>
            </w:pPr>
            <w:r>
              <w:t>SR-04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885E3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域控／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LDAP </w:t>
            </w:r>
            <w:r>
              <w:t xml:space="preserve"> </w:t>
            </w:r>
            <w:r>
              <w:rPr>
                <w:color w:val="616161"/>
                <w:sz w:val="17"/>
              </w:rPr>
              <w:t>可用性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83ACE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TCP + LDAP </w:t>
            </w:r>
            <w:r>
              <w:t xml:space="preserve"> </w:t>
            </w:r>
            <w:r>
              <w:rPr>
                <w:color w:val="616161"/>
                <w:sz w:val="17"/>
              </w:rPr>
              <w:t>拨测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36584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响应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&gt;1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7E3177">
            <w:pPr>
              <w:spacing w:before="60" w:after="60" w:line="240" w:lineRule="auto"/>
              <w:jc w:val="left"/>
            </w:pPr>
            <w:r>
              <w:t>服务不可用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16B85A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47DE2F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2EC751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D68E93">
            <w:pPr>
              <w:spacing w:before="60" w:after="60" w:line="240" w:lineRule="auto"/>
              <w:jc w:val="left"/>
            </w:pPr>
            <w:r>
              <w:t>SR-05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DD47FC">
            <w:pPr>
              <w:spacing w:before="60" w:after="60" w:line="240" w:lineRule="auto"/>
              <w:jc w:val="left"/>
            </w:pPr>
            <w:r>
              <w:t>文件服务可用性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0E752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SMB </w:t>
            </w:r>
            <w:r>
              <w:t xml:space="preserve"> </w:t>
            </w:r>
            <w:r>
              <w:rPr>
                <w:color w:val="616161"/>
                <w:sz w:val="17"/>
              </w:rPr>
              <w:t>拨测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97FFD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响应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&gt;3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863506">
            <w:pPr>
              <w:spacing w:before="60" w:after="60" w:line="240" w:lineRule="auto"/>
              <w:jc w:val="left"/>
            </w:pPr>
            <w:r>
              <w:t>共享不可访问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58A72B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40E457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16C048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5EA8BD">
            <w:pPr>
              <w:spacing w:before="60" w:after="60" w:line="240" w:lineRule="auto"/>
              <w:jc w:val="left"/>
            </w:pPr>
            <w:r>
              <w:t>SR-06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867DE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业务系统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HTTP </w:t>
            </w:r>
            <w:r>
              <w:t xml:space="preserve"> </w:t>
            </w:r>
            <w:r>
              <w:rPr>
                <w:color w:val="616161"/>
                <w:sz w:val="17"/>
              </w:rPr>
              <w:t>拨测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0AF5E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探针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B8F36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状态码异常或响应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&gt;3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DC108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连续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 </w:t>
            </w:r>
            <w:r>
              <w:t xml:space="preserve"> </w:t>
            </w:r>
            <w:r>
              <w:rPr>
                <w:color w:val="616161"/>
                <w:sz w:val="17"/>
              </w:rPr>
              <w:t>次不可达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675A91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A9D91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359A82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D2EF48">
            <w:pPr>
              <w:spacing w:before="60" w:after="60" w:line="240" w:lineRule="auto"/>
              <w:jc w:val="left"/>
            </w:pPr>
            <w:r>
              <w:t>SR-07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8EADEE">
            <w:pPr>
              <w:spacing w:before="60" w:after="60" w:line="240" w:lineRule="auto"/>
              <w:jc w:val="left"/>
            </w:pPr>
            <w:r>
              <w:t>业务页面内容匹配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D6B2C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探针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AA10F6">
            <w:pPr>
              <w:spacing w:before="60" w:after="60" w:line="240" w:lineRule="auto"/>
              <w:jc w:val="left"/>
            </w:pPr>
            <w:r>
              <w:t>关键内容缺失（白屏／篡改／劫持）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519C84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9E9B52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B21485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71588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7EBB5E">
            <w:pPr>
              <w:spacing w:before="60" w:after="60" w:line="240" w:lineRule="auto"/>
              <w:jc w:val="left"/>
            </w:pPr>
            <w:r>
              <w:t>SR-08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AADBA2">
            <w:pPr>
              <w:spacing w:before="60" w:after="60" w:line="240" w:lineRule="auto"/>
              <w:jc w:val="left"/>
            </w:pPr>
            <w:r>
              <w:t>数据库连接数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5BDC3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Agent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C6BF1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&gt;</w:t>
            </w:r>
            <w:r>
              <w:t xml:space="preserve"> </w:t>
            </w:r>
            <w:r>
              <w:rPr>
                <w:color w:val="616161"/>
                <w:sz w:val="17"/>
              </w:rPr>
              <w:t>上限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70%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163C7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&gt;</w:t>
            </w:r>
            <w:r>
              <w:t xml:space="preserve"> </w:t>
            </w:r>
            <w:r>
              <w:rPr>
                <w:color w:val="616161"/>
                <w:sz w:val="17"/>
              </w:rPr>
              <w:t>上限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90%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66F062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816853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4F184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7C451A">
            <w:pPr>
              <w:spacing w:before="60" w:after="60" w:line="240" w:lineRule="auto"/>
              <w:jc w:val="left"/>
            </w:pPr>
            <w:r>
              <w:t>SR-09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A98373">
            <w:pPr>
              <w:spacing w:before="60" w:after="60" w:line="240" w:lineRule="auto"/>
              <w:jc w:val="left"/>
            </w:pPr>
            <w:r>
              <w:t>数据库慢查询数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7DBD4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Agent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9269D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&gt;10 </w:t>
            </w:r>
            <w:r>
              <w:t xml:space="preserve"> </w:t>
            </w:r>
            <w:r>
              <w:rPr>
                <w:color w:val="616161"/>
                <w:sz w:val="17"/>
              </w:rPr>
              <w:t>条</w:t>
            </w:r>
            <w:r>
              <w:t xml:space="preserve"> </w:t>
            </w:r>
            <w:r>
              <w:rPr>
                <w:color w:val="616161"/>
                <w:sz w:val="17"/>
              </w:rPr>
              <w:t>/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6B236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&gt;50 </w:t>
            </w:r>
            <w:r>
              <w:t xml:space="preserve"> </w:t>
            </w:r>
            <w:r>
              <w:rPr>
                <w:color w:val="616161"/>
                <w:sz w:val="17"/>
              </w:rPr>
              <w:t>条</w:t>
            </w:r>
            <w:r>
              <w:t xml:space="preserve"> </w:t>
            </w:r>
            <w:r>
              <w:rPr>
                <w:color w:val="616161"/>
                <w:sz w:val="17"/>
              </w:rPr>
              <w:t>/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4B9BC6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E8FBF1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6A2234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8E6B25">
            <w:pPr>
              <w:spacing w:before="60" w:after="60" w:line="240" w:lineRule="auto"/>
              <w:jc w:val="left"/>
            </w:pPr>
            <w:r>
              <w:t>SR-10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A88DAB">
            <w:pPr>
              <w:spacing w:before="60" w:after="60" w:line="240" w:lineRule="auto"/>
              <w:jc w:val="left"/>
            </w:pPr>
            <w:r>
              <w:t>主从复制延迟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16903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Agent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F35BF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&gt;10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125EF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&gt;30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834460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BBF77B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2639A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8D3802">
            <w:pPr>
              <w:spacing w:before="60" w:after="60" w:line="240" w:lineRule="auto"/>
              <w:jc w:val="left"/>
            </w:pPr>
            <w:r>
              <w:t>SR-11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E3EE75">
            <w:pPr>
              <w:spacing w:before="60" w:after="60" w:line="240" w:lineRule="auto"/>
              <w:jc w:val="left"/>
            </w:pPr>
            <w:r>
              <w:t>数据库备份结果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656D1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任务回执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每次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C2ECFF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A5519A">
            <w:pPr>
              <w:spacing w:before="60" w:after="60" w:line="240" w:lineRule="auto"/>
              <w:jc w:val="left"/>
            </w:pPr>
            <w:r>
              <w:t>备份失败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2B55DF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48B4C4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0C49A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46E1F3">
            <w:pPr>
              <w:spacing w:before="60" w:after="60" w:line="240" w:lineRule="auto"/>
              <w:jc w:val="left"/>
            </w:pPr>
            <w:r>
              <w:t>SR-12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139F1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邮件服务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SMTP/POP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D1008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拨测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5462A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响应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&gt;5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F86BD0">
            <w:pPr>
              <w:spacing w:before="60" w:after="60" w:line="240" w:lineRule="auto"/>
              <w:jc w:val="left"/>
            </w:pPr>
            <w:r>
              <w:t>端口不可达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216C61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240C48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1FB33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357FCC">
            <w:pPr>
              <w:spacing w:before="60" w:after="60" w:line="240" w:lineRule="auto"/>
              <w:jc w:val="left"/>
            </w:pPr>
            <w:r>
              <w:t>SR-13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7D39E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中间件线程池／</w:t>
            </w:r>
            <w:r>
              <w:t xml:space="preserve"> </w:t>
            </w:r>
            <w:r>
              <w:rPr>
                <w:color w:val="616161"/>
                <w:sz w:val="17"/>
              </w:rPr>
              <w:t>JVM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86460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JMX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Agent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A0032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线程池使用率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&gt;80%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F1ADC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线程池耗尽或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OOM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C88ACB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E126FA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6E783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0B3DE8">
            <w:pPr>
              <w:spacing w:before="60" w:after="60" w:line="240" w:lineRule="auto"/>
              <w:jc w:val="left"/>
            </w:pPr>
            <w:r>
              <w:t>SR-14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6C6FE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软件授权／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License </w:t>
            </w:r>
            <w:r>
              <w:t xml:space="preserve"> </w:t>
            </w:r>
            <w:r>
              <w:rPr>
                <w:color w:val="616161"/>
                <w:sz w:val="17"/>
              </w:rPr>
              <w:t>到期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BFBA1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台账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061A1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剩余不足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 </w:t>
            </w:r>
            <w:r>
              <w:t xml:space="preserve"> </w:t>
            </w:r>
            <w:r>
              <w:rPr>
                <w:color w:val="616161"/>
                <w:sz w:val="17"/>
              </w:rPr>
              <w:t>天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82FDA1">
            <w:pPr>
              <w:spacing w:before="60" w:after="60" w:line="240" w:lineRule="auto"/>
              <w:jc w:val="left"/>
            </w:pPr>
            <w:r>
              <w:t>已过期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BF40BE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64DD60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</w:tbl>
    <w:p w14:paraId="2666B56C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2.9 业务可用与异常流量 BA（10 项）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1729"/>
        <w:gridCol w:w="1557"/>
        <w:gridCol w:w="1211"/>
        <w:gridCol w:w="1211"/>
        <w:gridCol w:w="1038"/>
        <w:gridCol w:w="1211"/>
      </w:tblGrid>
      <w:tr w14:paraId="2757E3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0E02B3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831AA6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76E068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  <w:sz w:val="17"/>
              </w:rPr>
              <w:t>采集方式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 xml:space="preserve"> /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>频率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1BA6A9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警告阈值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F7B671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严重阈值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DCABB9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事件等级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5DA433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档位开放</w:t>
            </w:r>
          </w:p>
        </w:tc>
      </w:tr>
      <w:tr w14:paraId="79F0B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E23AA4">
            <w:pPr>
              <w:spacing w:before="60" w:after="60" w:line="240" w:lineRule="auto"/>
              <w:jc w:val="left"/>
            </w:pPr>
            <w:r>
              <w:t>BA-01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646402">
            <w:pPr>
              <w:spacing w:before="60" w:after="60" w:line="240" w:lineRule="auto"/>
              <w:jc w:val="left"/>
            </w:pPr>
            <w:r>
              <w:t>关键业务系统流程拨测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BBBD0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探针脚本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70146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登录或关键接口响应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&gt;3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B0459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流程不可用或连续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 </w:t>
            </w:r>
            <w:r>
              <w:t xml:space="preserve"> </w:t>
            </w:r>
            <w:r>
              <w:rPr>
                <w:color w:val="616161"/>
                <w:sz w:val="17"/>
              </w:rPr>
              <w:t>次失败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64F764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9F9F6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3F99B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002B05">
            <w:pPr>
              <w:spacing w:before="60" w:after="60" w:line="240" w:lineRule="auto"/>
              <w:jc w:val="left"/>
            </w:pPr>
            <w:r>
              <w:t>BA-02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6D142B">
            <w:pPr>
              <w:spacing w:before="60" w:after="60" w:line="240" w:lineRule="auto"/>
              <w:jc w:val="left"/>
            </w:pPr>
            <w:r>
              <w:t>数据库实例可连接性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3AC23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Agent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JDBC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9E168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连接耗时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&gt;1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224988">
            <w:pPr>
              <w:spacing w:before="60" w:after="60" w:line="240" w:lineRule="auto"/>
              <w:jc w:val="left"/>
            </w:pPr>
            <w:r>
              <w:t>无法建立连接或实例不可用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5FAE96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DC4C3C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45295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1CD26B">
            <w:pPr>
              <w:spacing w:before="60" w:after="60" w:line="240" w:lineRule="auto"/>
              <w:jc w:val="left"/>
            </w:pPr>
            <w:r>
              <w:t>BA-03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E9485E">
            <w:pPr>
              <w:spacing w:before="60" w:after="60" w:line="240" w:lineRule="auto"/>
              <w:jc w:val="left"/>
            </w:pPr>
            <w:r>
              <w:t>域认证与准入失败率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A081C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Agent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Syslog / 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C118E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失败率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&gt;5%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1AB4C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&gt;20%</w:t>
            </w:r>
            <w:r>
              <w:t xml:space="preserve"> </w:t>
            </w:r>
            <w:r>
              <w:rPr>
                <w:color w:val="616161"/>
                <w:sz w:val="17"/>
              </w:rPr>
              <w:t>，或域控认证服务无响应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88B389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0CACF6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2C5FC9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A2EFAE">
            <w:pPr>
              <w:spacing w:before="60" w:after="60" w:line="240" w:lineRule="auto"/>
              <w:jc w:val="left"/>
            </w:pPr>
            <w:r>
              <w:t>BA-04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766069">
            <w:pPr>
              <w:spacing w:before="60" w:after="60" w:line="240" w:lineRule="auto"/>
              <w:jc w:val="left"/>
            </w:pPr>
            <w:r>
              <w:t>异常外联与挖矿行为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51523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Netflow </w:t>
            </w:r>
            <w:r>
              <w:t xml:space="preserve"> </w:t>
            </w:r>
            <w:r>
              <w:rPr>
                <w:color w:val="616161"/>
                <w:sz w:val="17"/>
              </w:rPr>
              <w:t>或镜像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BA59E1">
            <w:pPr>
              <w:spacing w:before="60" w:after="60" w:line="240" w:lineRule="auto"/>
              <w:jc w:val="left"/>
            </w:pPr>
            <w:r>
              <w:t>出现已知矿池域名或端口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DD6EAE">
            <w:pPr>
              <w:spacing w:before="60" w:after="60" w:line="240" w:lineRule="auto"/>
              <w:jc w:val="left"/>
            </w:pPr>
            <w:r>
              <w:t>多台终端持续外联可疑地址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049822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5AED64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45637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4FF47B">
            <w:pPr>
              <w:spacing w:before="60" w:after="60" w:line="240" w:lineRule="auto"/>
              <w:jc w:val="left"/>
            </w:pPr>
            <w:r>
              <w:t>BA-05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3540A7">
            <w:pPr>
              <w:spacing w:before="60" w:after="60" w:line="240" w:lineRule="auto"/>
              <w:jc w:val="left"/>
            </w:pPr>
            <w:r>
              <w:t>内网横向扫描与爆破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A8CAB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Netflow </w:t>
            </w:r>
            <w:r>
              <w:t xml:space="preserve"> </w:t>
            </w:r>
            <w:r>
              <w:rPr>
                <w:color w:val="616161"/>
                <w:sz w:val="17"/>
              </w:rPr>
              <w:t>或镜像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C9E71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单源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 </w:t>
            </w:r>
            <w:r>
              <w:t xml:space="preserve"> </w:t>
            </w:r>
            <w:r>
              <w:rPr>
                <w:color w:val="616161"/>
                <w:sz w:val="17"/>
              </w:rPr>
              <w:t>分钟内扫描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&gt;50 </w:t>
            </w:r>
            <w:r>
              <w:t xml:space="preserve"> </w:t>
            </w:r>
            <w:r>
              <w:rPr>
                <w:color w:val="616161"/>
                <w:sz w:val="17"/>
              </w:rPr>
              <w:t>个地址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95D2D8">
            <w:pPr>
              <w:spacing w:before="60" w:after="60" w:line="240" w:lineRule="auto"/>
              <w:jc w:val="left"/>
            </w:pPr>
            <w:r>
              <w:t>检出横向爆破或蠕虫传播特征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E4B61F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CAF3EA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1413F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CDE016">
            <w:pPr>
              <w:spacing w:before="60" w:after="60" w:line="240" w:lineRule="auto"/>
              <w:jc w:val="left"/>
            </w:pPr>
            <w:r>
              <w:t>BA-06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4C3C2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Syslog </w:t>
            </w:r>
            <w:r>
              <w:t xml:space="preserve"> </w:t>
            </w:r>
            <w:r>
              <w:rPr>
                <w:color w:val="616161"/>
                <w:sz w:val="17"/>
              </w:rPr>
              <w:t>日志流中断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D43AB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日志接收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A2996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单设备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 </w:t>
            </w:r>
            <w:r>
              <w:t xml:space="preserve"> </w:t>
            </w:r>
            <w:r>
              <w:rPr>
                <w:color w:val="616161"/>
                <w:sz w:val="17"/>
              </w:rPr>
              <w:t>分钟无日志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F10E7C">
            <w:pPr>
              <w:spacing w:before="60" w:after="60" w:line="240" w:lineRule="auto"/>
              <w:jc w:val="left"/>
            </w:pPr>
            <w:r>
              <w:t>全部设备无日志或日志服务不可用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4F5743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AC5AD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34B5C5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D9E30E">
            <w:pPr>
              <w:spacing w:before="60" w:after="60" w:line="240" w:lineRule="auto"/>
              <w:jc w:val="left"/>
            </w:pPr>
            <w:r>
              <w:t>BA-07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E888B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DNS </w:t>
            </w:r>
            <w:r>
              <w:t xml:space="preserve"> </w:t>
            </w:r>
            <w:r>
              <w:rPr>
                <w:color w:val="616161"/>
                <w:sz w:val="17"/>
              </w:rPr>
              <w:t>劫持与污染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37956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探针结果比对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1637A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解析结果与基准不一致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 </w:t>
            </w:r>
            <w:r>
              <w:t xml:space="preserve"> </w:t>
            </w:r>
            <w:r>
              <w:rPr>
                <w:color w:val="616161"/>
                <w:sz w:val="17"/>
              </w:rPr>
              <w:t>次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C34E9C">
            <w:pPr>
              <w:spacing w:before="60" w:after="60" w:line="240" w:lineRule="auto"/>
              <w:jc w:val="left"/>
            </w:pPr>
            <w:r>
              <w:t>关键域名被劫持或解析到异常地址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04C3B2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53544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45472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A16A0F">
            <w:pPr>
              <w:spacing w:before="60" w:after="60" w:line="240" w:lineRule="auto"/>
              <w:jc w:val="left"/>
            </w:pPr>
            <w:r>
              <w:t>BA-08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9BDD3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终端带宽占用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Top N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F3F56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Netflow / 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5EE1E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单终端占用出口带宽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&gt;30%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DF2CF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&gt;50% </w:t>
            </w:r>
            <w:r>
              <w:t xml:space="preserve"> </w:t>
            </w:r>
            <w:r>
              <w:rPr>
                <w:color w:val="616161"/>
                <w:sz w:val="17"/>
              </w:rPr>
              <w:t>且持续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10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68DB41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AA8D7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55EC13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66C8EA">
            <w:pPr>
              <w:spacing w:before="60" w:after="60" w:line="240" w:lineRule="auto"/>
              <w:jc w:val="left"/>
            </w:pPr>
            <w:r>
              <w:t>BA-09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927863">
            <w:pPr>
              <w:spacing w:before="60" w:after="60" w:line="240" w:lineRule="auto"/>
              <w:jc w:val="left"/>
            </w:pPr>
            <w:r>
              <w:t>自定义业务端口拨测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AEB8B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探针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TCP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1F678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响应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&gt;3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E85F8C">
            <w:pPr>
              <w:spacing w:before="60" w:after="60" w:line="240" w:lineRule="auto"/>
              <w:jc w:val="left"/>
            </w:pPr>
            <w:r>
              <w:t>端口不可达（客户自定关键端口）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F4DE2C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45185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31C5C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055B25">
            <w:pPr>
              <w:spacing w:before="60" w:after="60" w:line="240" w:lineRule="auto"/>
              <w:jc w:val="left"/>
            </w:pPr>
            <w:r>
              <w:t>BA-10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D47ADC">
            <w:pPr>
              <w:spacing w:before="60" w:after="60" w:line="240" w:lineRule="auto"/>
              <w:jc w:val="left"/>
            </w:pPr>
            <w:r>
              <w:t>关键业务交易成功率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846F3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探针或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80060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成功率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&lt;99%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FCC4B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&lt;95% </w:t>
            </w:r>
            <w:r>
              <w:t xml:space="preserve"> </w:t>
            </w:r>
            <w:r>
              <w:rPr>
                <w:color w:val="616161"/>
                <w:sz w:val="17"/>
              </w:rPr>
              <w:t>或连续失败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DC8B9B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307C84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</w:tbl>
    <w:p w14:paraId="6E64D3FD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2.10 配置与合规 CM（11 项）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1"/>
        <w:gridCol w:w="1723"/>
        <w:gridCol w:w="1550"/>
        <w:gridCol w:w="1204"/>
        <w:gridCol w:w="1204"/>
        <w:gridCol w:w="1031"/>
        <w:gridCol w:w="1205"/>
      </w:tblGrid>
      <w:tr w14:paraId="283F0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E30157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E7196B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7C5BB9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  <w:sz w:val="17"/>
              </w:rPr>
              <w:t>采集方式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 xml:space="preserve"> /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>频率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6B0116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警告阈值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2B3412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严重阈值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8D72D2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事件等级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93D088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档位开放</w:t>
            </w:r>
          </w:p>
        </w:tc>
      </w:tr>
      <w:tr w14:paraId="5CBBAA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48713A">
            <w:pPr>
              <w:spacing w:before="60" w:after="60" w:line="240" w:lineRule="auto"/>
              <w:jc w:val="left"/>
            </w:pPr>
            <w:r>
              <w:t>CM-01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962425">
            <w:pPr>
              <w:spacing w:before="60" w:after="60" w:line="240" w:lineRule="auto"/>
              <w:jc w:val="left"/>
            </w:pPr>
            <w:r>
              <w:t>配置备份结果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7A3D9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备份任务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每次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CCB9D9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D6E7A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连续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2 </w:t>
            </w:r>
            <w:r>
              <w:t xml:space="preserve"> </w:t>
            </w:r>
            <w:r>
              <w:rPr>
                <w:color w:val="616161"/>
                <w:sz w:val="17"/>
              </w:rPr>
              <w:t>次完整任务失败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C4D503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F3611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0D1AC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DC0BE4">
            <w:pPr>
              <w:spacing w:before="60" w:after="60" w:line="240" w:lineRule="auto"/>
              <w:jc w:val="left"/>
            </w:pPr>
            <w:r>
              <w:t>CM-02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30457B">
            <w:pPr>
              <w:spacing w:before="60" w:after="60" w:line="240" w:lineRule="auto"/>
              <w:jc w:val="left"/>
            </w:pPr>
            <w:r>
              <w:t>配置备份时效性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1203A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任务检查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9AEC7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超过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48 </w:t>
            </w:r>
            <w:r>
              <w:t xml:space="preserve"> </w:t>
            </w:r>
            <w:r>
              <w:rPr>
                <w:color w:val="616161"/>
                <w:sz w:val="17"/>
              </w:rPr>
              <w:t>小时未备份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F8F75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超过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7 </w:t>
            </w:r>
            <w:r>
              <w:t xml:space="preserve"> </w:t>
            </w:r>
            <w:r>
              <w:rPr>
                <w:color w:val="616161"/>
                <w:sz w:val="17"/>
              </w:rPr>
              <w:t>天未备份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840585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61449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3143F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3E197F">
            <w:pPr>
              <w:spacing w:before="60" w:after="60" w:line="240" w:lineRule="auto"/>
              <w:jc w:val="left"/>
            </w:pPr>
            <w:r>
              <w:t>CM-03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5C21F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配置变更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diff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C80FC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diff </w:t>
            </w:r>
            <w:r>
              <w:t xml:space="preserve"> </w:t>
            </w:r>
            <w:r>
              <w:rPr>
                <w:color w:val="616161"/>
                <w:sz w:val="17"/>
              </w:rPr>
              <w:t>比对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6 </w:t>
            </w:r>
            <w:r>
              <w:t xml:space="preserve"> </w:t>
            </w:r>
            <w:r>
              <w:rPr>
                <w:color w:val="616161"/>
                <w:sz w:val="17"/>
              </w:rPr>
              <w:t>小时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CCD41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已报备变更（生成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P4 </w:t>
            </w:r>
            <w:r>
              <w:t xml:space="preserve"> </w:t>
            </w:r>
            <w:r>
              <w:rPr>
                <w:color w:val="616161"/>
                <w:sz w:val="17"/>
              </w:rPr>
              <w:t>记录）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8983CF">
            <w:pPr>
              <w:spacing w:before="60" w:after="60" w:line="240" w:lineRule="auto"/>
              <w:jc w:val="left"/>
            </w:pPr>
            <w:r>
              <w:t>未报备变更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B5AEFF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1FDD4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18CC63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ED5C96">
            <w:pPr>
              <w:spacing w:before="60" w:after="60" w:line="240" w:lineRule="auto"/>
              <w:jc w:val="left"/>
            </w:pPr>
            <w:r>
              <w:t>CM-04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13538C">
            <w:pPr>
              <w:spacing w:before="60" w:after="60" w:line="240" w:lineRule="auto"/>
              <w:jc w:val="left"/>
            </w:pPr>
            <w:r>
              <w:t>恢复演练超期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CD559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台账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DFB99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超过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90 </w:t>
            </w:r>
            <w:r>
              <w:t xml:space="preserve"> </w:t>
            </w:r>
            <w:r>
              <w:rPr>
                <w:color w:val="616161"/>
                <w:sz w:val="17"/>
              </w:rPr>
              <w:t>天未演练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8220E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超过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180 </w:t>
            </w:r>
            <w:r>
              <w:t xml:space="preserve"> </w:t>
            </w:r>
            <w:r>
              <w:rPr>
                <w:color w:val="616161"/>
                <w:sz w:val="17"/>
              </w:rPr>
              <w:t>天未演练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063582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802DFA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7A6B8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06559A">
            <w:pPr>
              <w:spacing w:before="60" w:after="60" w:line="240" w:lineRule="auto"/>
              <w:jc w:val="left"/>
            </w:pPr>
            <w:r>
              <w:t>CM-05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7711C5">
            <w:pPr>
              <w:spacing w:before="60" w:after="60" w:line="240" w:lineRule="auto"/>
              <w:jc w:val="left"/>
            </w:pPr>
            <w:r>
              <w:t>弱口令检查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F2636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基线检查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每季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045AEE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6DCC47">
            <w:pPr>
              <w:spacing w:before="60" w:after="60" w:line="240" w:lineRule="auto"/>
              <w:jc w:val="left"/>
            </w:pPr>
            <w:r>
              <w:t>检出弱口令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E530FC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DEB05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1F639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E748C8">
            <w:pPr>
              <w:spacing w:before="60" w:after="60" w:line="240" w:lineRule="auto"/>
              <w:jc w:val="left"/>
            </w:pPr>
            <w:r>
              <w:t>CM-06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068E3E">
            <w:pPr>
              <w:spacing w:before="60" w:after="60" w:line="240" w:lineRule="auto"/>
              <w:jc w:val="left"/>
            </w:pPr>
            <w:r>
              <w:t>默认账号／共享账号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669BD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基线检查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每季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21A95B">
            <w:pPr>
              <w:spacing w:before="60" w:after="60" w:line="240" w:lineRule="auto"/>
              <w:jc w:val="left"/>
            </w:pPr>
            <w:r>
              <w:t>存在共享账号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2DE4DA">
            <w:pPr>
              <w:spacing w:before="60" w:after="60" w:line="240" w:lineRule="auto"/>
              <w:jc w:val="left"/>
            </w:pPr>
            <w:r>
              <w:t>存在未修改的默认账号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A70B56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AB15C4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604696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D36C26">
            <w:pPr>
              <w:spacing w:before="60" w:after="60" w:line="240" w:lineRule="auto"/>
              <w:jc w:val="left"/>
            </w:pPr>
            <w:r>
              <w:t>CM-07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CDBE86">
            <w:pPr>
              <w:spacing w:before="60" w:after="60" w:line="240" w:lineRule="auto"/>
              <w:jc w:val="left"/>
            </w:pPr>
            <w:r>
              <w:t>明文管理协议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12E52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基线检查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每季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540C0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开启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Telnet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HTTP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495C95">
            <w:pPr>
              <w:spacing w:before="60" w:after="60" w:line="240" w:lineRule="auto"/>
              <w:jc w:val="left"/>
            </w:pPr>
            <w:r>
              <w:t>明文管理口对公网开放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84D88D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2F712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23CFA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BCFE32">
            <w:pPr>
              <w:spacing w:before="60" w:after="60" w:line="240" w:lineRule="auto"/>
              <w:jc w:val="left"/>
            </w:pPr>
            <w:r>
              <w:t>CM-08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F9A9F3">
            <w:pPr>
              <w:spacing w:before="60" w:after="60" w:line="240" w:lineRule="auto"/>
              <w:jc w:val="left"/>
            </w:pPr>
            <w:r>
              <w:t>日志外送与留存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335AA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基线检查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每月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3C2CAC">
            <w:pPr>
              <w:spacing w:before="60" w:after="60" w:line="240" w:lineRule="auto"/>
              <w:jc w:val="left"/>
            </w:pPr>
            <w:r>
              <w:t>未配置日志外送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21660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日志被清空或留存不足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180 </w:t>
            </w:r>
            <w:r>
              <w:t xml:space="preserve"> </w:t>
            </w:r>
            <w:r>
              <w:rPr>
                <w:color w:val="616161"/>
                <w:sz w:val="17"/>
              </w:rPr>
              <w:t>天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947D21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3A6C7F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78456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67CD4E">
            <w:pPr>
              <w:spacing w:before="60" w:after="60" w:line="240" w:lineRule="auto"/>
              <w:jc w:val="left"/>
            </w:pPr>
            <w:r>
              <w:t>CM-09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430409">
            <w:pPr>
              <w:spacing w:before="60" w:after="60" w:line="240" w:lineRule="auto"/>
              <w:jc w:val="left"/>
            </w:pPr>
            <w:r>
              <w:t>策略冗余与宽放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46706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基线检查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每季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2F2C1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存在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any-any </w:t>
            </w:r>
            <w:r>
              <w:t xml:space="preserve"> </w:t>
            </w:r>
            <w:r>
              <w:rPr>
                <w:color w:val="616161"/>
                <w:sz w:val="17"/>
              </w:rPr>
              <w:t>宽放策略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A5A20B">
            <w:pPr>
              <w:spacing w:before="60" w:after="60" w:line="240" w:lineRule="auto"/>
              <w:jc w:val="left"/>
            </w:pPr>
            <w:r>
              <w:t>存在高危端口全放通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4247F7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96E742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79BC31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33B634">
            <w:pPr>
              <w:spacing w:before="60" w:after="60" w:line="240" w:lineRule="auto"/>
              <w:jc w:val="left"/>
            </w:pPr>
            <w:r>
              <w:t>CM-10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014368">
            <w:pPr>
              <w:spacing w:before="60" w:after="60" w:line="240" w:lineRule="auto"/>
              <w:jc w:val="left"/>
            </w:pPr>
            <w:r>
              <w:t>账号留存审计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483C8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基线检查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每季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BE052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存在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90 </w:t>
            </w:r>
            <w:r>
              <w:t xml:space="preserve"> </w:t>
            </w:r>
            <w:r>
              <w:rPr>
                <w:color w:val="616161"/>
                <w:sz w:val="17"/>
              </w:rPr>
              <w:t>天未登录账号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E496FB">
            <w:pPr>
              <w:spacing w:before="60" w:after="60" w:line="240" w:lineRule="auto"/>
              <w:jc w:val="left"/>
            </w:pPr>
            <w:r>
              <w:t>离职人员账号未清理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730374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BCD1D6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5B0693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DC7616">
            <w:pPr>
              <w:spacing w:before="60" w:after="60" w:line="240" w:lineRule="auto"/>
              <w:jc w:val="left"/>
            </w:pPr>
            <w:r>
              <w:t>CM-11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A8044F">
            <w:pPr>
              <w:spacing w:before="60" w:after="60" w:line="240" w:lineRule="auto"/>
              <w:jc w:val="left"/>
            </w:pPr>
            <w:r>
              <w:t>备份文件可恢复性校验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86B7E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校验任务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每月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B9D909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4591E7">
            <w:pPr>
              <w:spacing w:before="60" w:after="60" w:line="240" w:lineRule="auto"/>
              <w:jc w:val="left"/>
            </w:pPr>
            <w:r>
              <w:t>校验失败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D8D829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744AF1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</w:tbl>
    <w:p w14:paraId="640E4760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2.11 机房环境 EN（8 项）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1729"/>
        <w:gridCol w:w="1557"/>
        <w:gridCol w:w="1211"/>
        <w:gridCol w:w="1211"/>
        <w:gridCol w:w="1038"/>
        <w:gridCol w:w="1211"/>
      </w:tblGrid>
      <w:tr w14:paraId="14301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6691E5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377D35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CF34F1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  <w:sz w:val="17"/>
              </w:rPr>
              <w:t>采集方式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 xml:space="preserve"> /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>频率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D05167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警告阈值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565016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严重阈值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24936C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事件等级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ED452B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档位开放</w:t>
            </w:r>
          </w:p>
        </w:tc>
      </w:tr>
      <w:tr w14:paraId="3B4FDC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930E85">
            <w:pPr>
              <w:spacing w:before="60" w:after="60" w:line="240" w:lineRule="auto"/>
              <w:jc w:val="left"/>
            </w:pPr>
            <w:r>
              <w:t>EN-01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B8851D">
            <w:pPr>
              <w:spacing w:before="60" w:after="60" w:line="240" w:lineRule="auto"/>
              <w:jc w:val="left"/>
            </w:pPr>
            <w:r>
              <w:t>机柜温度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58B75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温感或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SNMP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6D3C1F">
            <w:pPr>
              <w:spacing w:before="60" w:after="60" w:line="240" w:lineRule="auto"/>
              <w:jc w:val="left"/>
            </w:pPr>
            <w:r>
              <w:t>&gt;27℃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9CE6B4">
            <w:pPr>
              <w:spacing w:before="60" w:after="60" w:line="240" w:lineRule="auto"/>
              <w:jc w:val="left"/>
            </w:pPr>
            <w:r>
              <w:t>&gt;32℃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2340B0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978554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276CC0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C96866">
            <w:pPr>
              <w:spacing w:before="60" w:after="60" w:line="240" w:lineRule="auto"/>
              <w:jc w:val="left"/>
            </w:pPr>
            <w:r>
              <w:t>EN-02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C812D5">
            <w:pPr>
              <w:spacing w:before="60" w:after="60" w:line="240" w:lineRule="auto"/>
              <w:jc w:val="left"/>
            </w:pPr>
            <w:r>
              <w:t>机柜湿度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9CCE0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温感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585D1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&gt;70% </w:t>
            </w:r>
            <w:r>
              <w:t xml:space="preserve"> </w:t>
            </w:r>
            <w:r>
              <w:rPr>
                <w:color w:val="616161"/>
                <w:sz w:val="17"/>
              </w:rPr>
              <w:t>或不足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59856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&gt;80% </w:t>
            </w:r>
            <w:r>
              <w:t xml:space="preserve"> </w:t>
            </w:r>
            <w:r>
              <w:rPr>
                <w:color w:val="616161"/>
                <w:sz w:val="17"/>
              </w:rPr>
              <w:t>或不足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20%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8EF21A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7CB8B3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2F42D4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9F8137">
            <w:pPr>
              <w:spacing w:before="60" w:after="60" w:line="240" w:lineRule="auto"/>
              <w:jc w:val="left"/>
            </w:pPr>
            <w:r>
              <w:t>EN-03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31C15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UPS </w:t>
            </w:r>
            <w:r>
              <w:t xml:space="preserve"> </w:t>
            </w:r>
            <w:r>
              <w:rPr>
                <w:color w:val="616161"/>
                <w:sz w:val="17"/>
              </w:rPr>
              <w:t>工作状态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9AF94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FA769E">
            <w:pPr>
              <w:spacing w:before="60" w:after="60" w:line="240" w:lineRule="auto"/>
              <w:jc w:val="left"/>
            </w:pPr>
            <w:r>
              <w:t>转电池供电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8188C9">
            <w:pPr>
              <w:spacing w:before="60" w:after="60" w:line="240" w:lineRule="auto"/>
              <w:jc w:val="left"/>
            </w:pPr>
            <w:r>
              <w:t>电池低电量或故障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0DA2D4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A33F27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52875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A04A84">
            <w:pPr>
              <w:spacing w:before="60" w:after="60" w:line="240" w:lineRule="auto"/>
              <w:jc w:val="left"/>
            </w:pPr>
            <w:r>
              <w:t>EN-04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ADFC9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UPS </w:t>
            </w:r>
            <w:r>
              <w:t xml:space="preserve"> </w:t>
            </w:r>
            <w:r>
              <w:rPr>
                <w:color w:val="616161"/>
                <w:sz w:val="17"/>
              </w:rPr>
              <w:t>电池健康度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743B8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C17FFF">
            <w:pPr>
              <w:spacing w:before="60" w:after="60" w:line="240" w:lineRule="auto"/>
              <w:jc w:val="left"/>
            </w:pPr>
            <w:r>
              <w:t>厂商预警需更换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118ED3">
            <w:pPr>
              <w:spacing w:before="60" w:after="60" w:line="240" w:lineRule="auto"/>
              <w:jc w:val="left"/>
            </w:pPr>
            <w:r>
              <w:t>电池失效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81A6F7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0F25A2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304D8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5F5474">
            <w:pPr>
              <w:spacing w:before="60" w:after="60" w:line="240" w:lineRule="auto"/>
              <w:jc w:val="left"/>
            </w:pPr>
            <w:r>
              <w:t>EN-05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CD6D78">
            <w:pPr>
              <w:spacing w:before="60" w:after="60" w:line="240" w:lineRule="auto"/>
              <w:jc w:val="left"/>
            </w:pPr>
            <w:r>
              <w:t>市电输入状态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F6C00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EDE46C">
            <w:pPr>
              <w:spacing w:before="60" w:after="60" w:line="240" w:lineRule="auto"/>
              <w:jc w:val="left"/>
            </w:pPr>
            <w:r>
              <w:t>单路掉电（双路供电）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858232">
            <w:pPr>
              <w:spacing w:before="60" w:after="60" w:line="240" w:lineRule="auto"/>
              <w:jc w:val="left"/>
            </w:pPr>
            <w:r>
              <w:t>双路掉电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437137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C765D8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130C5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AD1C0C">
            <w:pPr>
              <w:spacing w:before="60" w:after="60" w:line="240" w:lineRule="auto"/>
              <w:jc w:val="left"/>
            </w:pPr>
            <w:r>
              <w:t>EN-06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8AB990">
            <w:pPr>
              <w:spacing w:before="60" w:after="60" w:line="240" w:lineRule="auto"/>
              <w:jc w:val="left"/>
            </w:pPr>
            <w:r>
              <w:t>精密空调状态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B2781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5A516C">
            <w:pPr>
              <w:spacing w:before="60" w:after="60" w:line="240" w:lineRule="auto"/>
              <w:jc w:val="left"/>
            </w:pPr>
            <w:r>
              <w:t>压缩机告警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35E96C">
            <w:pPr>
              <w:spacing w:before="60" w:after="60" w:line="240" w:lineRule="auto"/>
              <w:jc w:val="left"/>
            </w:pPr>
            <w:r>
              <w:t>空调停机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B03A25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9F8929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319C45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149FE5">
            <w:pPr>
              <w:spacing w:before="60" w:after="60" w:line="240" w:lineRule="auto"/>
              <w:jc w:val="left"/>
            </w:pPr>
            <w:r>
              <w:t>EN-07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033A95">
            <w:pPr>
              <w:spacing w:before="60" w:after="60" w:line="240" w:lineRule="auto"/>
              <w:jc w:val="left"/>
            </w:pPr>
            <w:r>
              <w:t>漏水／烟感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4ECA2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干接点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实时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3410B0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188904">
            <w:pPr>
              <w:spacing w:before="60" w:after="60" w:line="240" w:lineRule="auto"/>
              <w:jc w:val="left"/>
            </w:pPr>
            <w:r>
              <w:t>报警触发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703D98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ED02E0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1731B3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39D68B">
            <w:pPr>
              <w:spacing w:before="60" w:after="60" w:line="240" w:lineRule="auto"/>
              <w:jc w:val="left"/>
            </w:pPr>
            <w:r>
              <w:t>EN-08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A54723">
            <w:pPr>
              <w:spacing w:before="60" w:after="60" w:line="240" w:lineRule="auto"/>
              <w:jc w:val="left"/>
            </w:pPr>
            <w:r>
              <w:t>门禁与视频（可选对接）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695A0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对接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实时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EB8EAC">
            <w:pPr>
              <w:spacing w:before="60" w:after="60" w:line="240" w:lineRule="auto"/>
              <w:jc w:val="left"/>
            </w:pPr>
            <w:r>
              <w:t>非授权时段开门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3880CC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247D5C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966488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</w:tbl>
    <w:p w14:paraId="3DDE1670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2.12 服务器硬件与带外 HS（10 项）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618"/>
        <w:gridCol w:w="1492"/>
        <w:gridCol w:w="1596"/>
        <w:gridCol w:w="1146"/>
        <w:gridCol w:w="974"/>
        <w:gridCol w:w="1147"/>
      </w:tblGrid>
      <w:tr w14:paraId="6D799B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13D410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CECC82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3DF53E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  <w:sz w:val="17"/>
              </w:rPr>
              <w:t>采集方式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 xml:space="preserve"> /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>频率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2B0548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警告阈值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9B2DAD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严重阈值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4F6953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事件等级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62091C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档位开放</w:t>
            </w:r>
          </w:p>
        </w:tc>
      </w:tr>
      <w:tr w14:paraId="24853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11C418">
            <w:pPr>
              <w:spacing w:before="60" w:after="60" w:line="240" w:lineRule="auto"/>
              <w:jc w:val="left"/>
            </w:pPr>
            <w:r>
              <w:t>HS-01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B48CF1">
            <w:pPr>
              <w:spacing w:before="60" w:after="60" w:line="240" w:lineRule="auto"/>
              <w:jc w:val="left"/>
            </w:pPr>
            <w:r>
              <w:t>带外管理口可达性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FDB38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IPMI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Redfish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9D49D2">
            <w:pPr>
              <w:spacing w:before="60" w:after="60" w:line="240" w:lineRule="auto"/>
              <w:jc w:val="left"/>
            </w:pPr>
            <w:r>
              <w:t>单次探测失败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5DA8D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连续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 </w:t>
            </w:r>
            <w:r>
              <w:t xml:space="preserve"> </w:t>
            </w:r>
            <w:r>
              <w:rPr>
                <w:color w:val="616161"/>
                <w:sz w:val="17"/>
              </w:rPr>
              <w:t>次不可达（失去带外救援能力）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E3ACBB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2CA40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70F685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59A032">
            <w:pPr>
              <w:spacing w:before="60" w:after="60" w:line="240" w:lineRule="auto"/>
              <w:jc w:val="left"/>
            </w:pPr>
            <w:r>
              <w:t>HS-02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AA46F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RAID </w:t>
            </w:r>
            <w:r>
              <w:t xml:space="preserve"> </w:t>
            </w:r>
            <w:r>
              <w:rPr>
                <w:color w:val="616161"/>
                <w:sz w:val="17"/>
              </w:rPr>
              <w:t>阵列状态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E00A4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带外或阵列卡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BC6EA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阵列降级（</w:t>
            </w:r>
            <w:r>
              <w:t xml:space="preserve"> </w:t>
            </w:r>
            <w:r>
              <w:rPr>
                <w:color w:val="616161"/>
                <w:sz w:val="17"/>
              </w:rPr>
              <w:t>Degraded</w:t>
            </w:r>
            <w:r>
              <w:t xml:space="preserve"> </w:t>
            </w:r>
            <w:r>
              <w:rPr>
                <w:color w:val="616161"/>
                <w:sz w:val="17"/>
              </w:rPr>
              <w:t>）或重建中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8398D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阵列失效、多盘掉线，或降级状态带病运行超过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24 </w:t>
            </w:r>
            <w:r>
              <w:t xml:space="preserve"> </w:t>
            </w:r>
            <w:r>
              <w:rPr>
                <w:color w:val="616161"/>
                <w:sz w:val="17"/>
              </w:rPr>
              <w:t>小时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F37D5E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B12A0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70C98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5A53E0">
            <w:pPr>
              <w:spacing w:before="60" w:after="60" w:line="240" w:lineRule="auto"/>
              <w:jc w:val="left"/>
            </w:pPr>
            <w:r>
              <w:t>HS-03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88A128">
            <w:pPr>
              <w:spacing w:before="60" w:after="60" w:line="240" w:lineRule="auto"/>
              <w:jc w:val="left"/>
            </w:pPr>
            <w:r>
              <w:t>物理硬盘健康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149D5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带外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SMART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4CB62D">
            <w:pPr>
              <w:spacing w:before="60" w:after="60" w:line="240" w:lineRule="auto"/>
              <w:jc w:val="left"/>
            </w:pPr>
            <w:r>
              <w:t>预警属性置位（重映射扇区增长）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EF745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预测性失败或硬盘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offline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1B64A0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49626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27C4BA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ADFC72">
            <w:pPr>
              <w:spacing w:before="60" w:after="60" w:line="240" w:lineRule="auto"/>
              <w:jc w:val="left"/>
            </w:pPr>
            <w:r>
              <w:t>HS-04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0B05F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RAID </w:t>
            </w:r>
            <w:r>
              <w:t xml:space="preserve"> </w:t>
            </w:r>
            <w:r>
              <w:rPr>
                <w:color w:val="616161"/>
                <w:sz w:val="17"/>
              </w:rPr>
              <w:t>缓存保护模块（</w:t>
            </w:r>
            <w:r>
              <w:t xml:space="preserve"> </w:t>
            </w:r>
            <w:r>
              <w:rPr>
                <w:color w:val="616161"/>
                <w:sz w:val="17"/>
              </w:rPr>
              <w:t>BBU</w:t>
            </w:r>
            <w:r>
              <w:t xml:space="preserve"> </w:t>
            </w:r>
            <w:r>
              <w:rPr>
                <w:color w:val="616161"/>
                <w:sz w:val="17"/>
              </w:rPr>
              <w:t>／超级电容）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2AF12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阵列卡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45B87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电池学习充电中或容量低于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80%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EB6DDA">
            <w:pPr>
              <w:spacing w:before="60" w:after="60" w:line="240" w:lineRule="auto"/>
              <w:jc w:val="left"/>
            </w:pPr>
            <w:r>
              <w:t>电池失效（写缓存自动关闭，性能骤降且掉电丢数据）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EE04EE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9C292C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66CBE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4F609A">
            <w:pPr>
              <w:spacing w:before="60" w:after="60" w:line="240" w:lineRule="auto"/>
              <w:jc w:val="left"/>
            </w:pPr>
            <w:r>
              <w:t>HS-05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32FC3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网卡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Bond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Teaming </w:t>
            </w:r>
            <w:r>
              <w:t xml:space="preserve"> </w:t>
            </w:r>
            <w:r>
              <w:rPr>
                <w:color w:val="616161"/>
                <w:sz w:val="17"/>
              </w:rPr>
              <w:t>冗余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76953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Agent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51A38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成员链路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down</w:t>
            </w:r>
            <w:r>
              <w:t xml:space="preserve"> </w:t>
            </w:r>
            <w:r>
              <w:rPr>
                <w:color w:val="616161"/>
                <w:sz w:val="17"/>
              </w:rPr>
              <w:t>（仍有冗余）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1E02F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仅剩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 </w:t>
            </w:r>
            <w:r>
              <w:t xml:space="preserve"> </w:t>
            </w:r>
            <w:r>
              <w:rPr>
                <w:color w:val="616161"/>
                <w:sz w:val="17"/>
              </w:rPr>
              <w:t>条链路或全部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down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A32F0A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E36F9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42DA4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7B4C6B">
            <w:pPr>
              <w:spacing w:before="60" w:after="60" w:line="240" w:lineRule="auto"/>
              <w:jc w:val="left"/>
            </w:pPr>
            <w:r>
              <w:t>HS-06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F085A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内存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ECC </w:t>
            </w:r>
            <w:r>
              <w:t xml:space="preserve"> </w:t>
            </w:r>
            <w:r>
              <w:rPr>
                <w:color w:val="616161"/>
                <w:sz w:val="17"/>
              </w:rPr>
              <w:t>可纠正错误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79325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带外或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EDAC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C3213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单日新增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&gt;100 </w:t>
            </w:r>
            <w:r>
              <w:t xml:space="preserve"> </w:t>
            </w:r>
            <w:r>
              <w:rPr>
                <w:color w:val="616161"/>
                <w:sz w:val="17"/>
              </w:rPr>
              <w:t>次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40FCE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单日新增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&gt;1000 </w:t>
            </w:r>
            <w:r>
              <w:t xml:space="preserve"> </w:t>
            </w:r>
            <w:r>
              <w:rPr>
                <w:color w:val="616161"/>
                <w:sz w:val="17"/>
              </w:rPr>
              <w:t>次，或出现不可纠正错误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2FFFCF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A63F91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3BFC2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205AAB">
            <w:pPr>
              <w:spacing w:before="60" w:after="60" w:line="240" w:lineRule="auto"/>
              <w:jc w:val="left"/>
            </w:pPr>
            <w:r>
              <w:t>HS-07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8E601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硬件事件日志（</w:t>
            </w:r>
            <w:r>
              <w:t xml:space="preserve"> </w:t>
            </w:r>
            <w:r>
              <w:rPr>
                <w:color w:val="616161"/>
                <w:sz w:val="17"/>
              </w:rPr>
              <w:t>SEL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IPMI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9D36E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带外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7E126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新增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Warning </w:t>
            </w:r>
            <w:r>
              <w:t xml:space="preserve"> </w:t>
            </w:r>
            <w:r>
              <w:rPr>
                <w:color w:val="616161"/>
                <w:sz w:val="17"/>
              </w:rPr>
              <w:t>级硬件事件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F7EF2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新增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Critical </w:t>
            </w:r>
            <w:r>
              <w:t xml:space="preserve"> </w:t>
            </w:r>
            <w:r>
              <w:rPr>
                <w:color w:val="616161"/>
                <w:sz w:val="17"/>
              </w:rPr>
              <w:t>级硬件事件（电源、温度、内存、总线）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01EA99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567AC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531F5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240D74">
            <w:pPr>
              <w:spacing w:before="60" w:after="60" w:line="240" w:lineRule="auto"/>
              <w:jc w:val="left"/>
            </w:pPr>
            <w:r>
              <w:t>HS-08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138B0D">
            <w:pPr>
              <w:spacing w:before="60" w:after="60" w:line="240" w:lineRule="auto"/>
              <w:jc w:val="left"/>
            </w:pPr>
            <w:r>
              <w:t>电源冗余状态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1C0BC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带外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5F448C">
            <w:pPr>
              <w:spacing w:before="60" w:after="60" w:line="240" w:lineRule="auto"/>
              <w:jc w:val="left"/>
            </w:pPr>
            <w:r>
              <w:t>单电源失效（双电冗余）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030D8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电源模块失效且无冗余，或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PSU </w:t>
            </w:r>
            <w:r>
              <w:t xml:space="preserve"> </w:t>
            </w:r>
            <w:r>
              <w:rPr>
                <w:color w:val="616161"/>
                <w:sz w:val="17"/>
              </w:rPr>
              <w:t>失效告警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5946BE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31FE9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32E82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779202">
            <w:pPr>
              <w:spacing w:before="60" w:after="60" w:line="240" w:lineRule="auto"/>
              <w:jc w:val="left"/>
            </w:pPr>
            <w:r>
              <w:t>HS-09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97EC6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HBA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FC</w:t>
            </w:r>
            <w:r>
              <w:t xml:space="preserve"> </w:t>
            </w:r>
            <w:r>
              <w:rPr>
                <w:color w:val="616161"/>
                <w:sz w:val="17"/>
              </w:rPr>
              <w:t>／网卡光模块链路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47903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带外或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SNMP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6ABD15">
            <w:pPr>
              <w:spacing w:before="60" w:after="60" w:line="240" w:lineRule="auto"/>
              <w:jc w:val="left"/>
            </w:pPr>
            <w:r>
              <w:t>链路速率降级或光功率接近门限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B512C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链路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down</w:t>
            </w:r>
            <w:r>
              <w:t xml:space="preserve"> </w:t>
            </w:r>
            <w:r>
              <w:rPr>
                <w:color w:val="616161"/>
                <w:sz w:val="17"/>
              </w:rPr>
              <w:t>（存储或上联中断）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23606C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FE57F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5B0FD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C42027">
            <w:pPr>
              <w:spacing w:before="60" w:after="60" w:line="240" w:lineRule="auto"/>
              <w:jc w:val="left"/>
            </w:pPr>
            <w:r>
              <w:t>HS-10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1A2AE8">
            <w:pPr>
              <w:spacing w:before="60" w:after="60" w:line="240" w:lineRule="auto"/>
              <w:jc w:val="left"/>
            </w:pPr>
            <w:r>
              <w:t>固件与驱动版本一致性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7944E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带外或台账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每月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A85A93">
            <w:pPr>
              <w:spacing w:before="60" w:after="60" w:line="240" w:lineRule="auto"/>
              <w:jc w:val="left"/>
            </w:pPr>
            <w:r>
              <w:t>同型号设备版本不一致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231596">
            <w:pPr>
              <w:spacing w:before="60" w:after="60" w:line="240" w:lineRule="auto"/>
              <w:jc w:val="left"/>
            </w:pPr>
            <w:r>
              <w:t>存在厂商公告的高危漏洞版本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A8E574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FDB683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</w:tbl>
    <w:p w14:paraId="7C8A4599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2.13 超融合与虚拟化 HC（20 项）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"/>
        <w:gridCol w:w="1635"/>
        <w:gridCol w:w="1462"/>
        <w:gridCol w:w="1316"/>
        <w:gridCol w:w="1482"/>
        <w:gridCol w:w="943"/>
        <w:gridCol w:w="1117"/>
      </w:tblGrid>
      <w:tr w14:paraId="7060F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F80A60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483DF0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BF4FDE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  <w:sz w:val="17"/>
              </w:rPr>
              <w:t>采集方式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 xml:space="preserve"> /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>频率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C89820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警告阈值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8B058D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严重阈值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59BAAC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事件等级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6F6EBB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档位开放</w:t>
            </w:r>
          </w:p>
        </w:tc>
      </w:tr>
      <w:tr w14:paraId="25198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162E26">
            <w:pPr>
              <w:spacing w:before="60" w:after="60" w:line="240" w:lineRule="auto"/>
              <w:jc w:val="left"/>
            </w:pPr>
            <w:r>
              <w:t>HC-01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9DA18E">
            <w:pPr>
              <w:spacing w:before="60" w:after="60" w:line="240" w:lineRule="auto"/>
              <w:jc w:val="left"/>
            </w:pPr>
            <w:r>
              <w:t>集群健康与仲裁状态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90D3C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8F9D4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仲裁节点失联或降级为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2 </w:t>
            </w:r>
            <w:r>
              <w:t xml:space="preserve"> </w:t>
            </w:r>
            <w:r>
              <w:rPr>
                <w:color w:val="616161"/>
                <w:sz w:val="17"/>
              </w:rPr>
              <w:t>节点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EFF46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集群脑裂（</w:t>
            </w:r>
            <w:r>
              <w:t xml:space="preserve"> </w:t>
            </w:r>
            <w:r>
              <w:rPr>
                <w:color w:val="616161"/>
                <w:sz w:val="17"/>
              </w:rPr>
              <w:t>split-brain</w:t>
            </w:r>
            <w:r>
              <w:t xml:space="preserve"> </w:t>
            </w:r>
            <w:r>
              <w:rPr>
                <w:color w:val="616161"/>
                <w:sz w:val="17"/>
              </w:rPr>
              <w:t>）或隔离（</w:t>
            </w:r>
            <w:r>
              <w:t xml:space="preserve"> </w:t>
            </w:r>
            <w:r>
              <w:rPr>
                <w:color w:val="616161"/>
                <w:sz w:val="17"/>
              </w:rPr>
              <w:t>isolation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F8A9BD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B6688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7FA81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10438D">
            <w:pPr>
              <w:spacing w:before="60" w:after="60" w:line="240" w:lineRule="auto"/>
              <w:jc w:val="left"/>
            </w:pPr>
            <w:r>
              <w:t>HC-02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B93E5C">
            <w:pPr>
              <w:spacing w:before="60" w:after="60" w:line="240" w:lineRule="auto"/>
              <w:jc w:val="left"/>
            </w:pPr>
            <w:r>
              <w:t>集群节点成员变更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C3EF4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138F2A">
            <w:pPr>
              <w:spacing w:before="60" w:after="60" w:line="240" w:lineRule="auto"/>
              <w:jc w:val="left"/>
            </w:pPr>
            <w:r>
              <w:t>节点离线（集群仍可自愈）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5EBAEE">
            <w:pPr>
              <w:spacing w:before="60" w:after="60" w:line="240" w:lineRule="auto"/>
              <w:jc w:val="left"/>
            </w:pPr>
            <w:r>
              <w:t>离线节点数超过副本容错数，或节点反复进出集群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5511C2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1F482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22A7F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7561FA">
            <w:pPr>
              <w:spacing w:before="60" w:after="60" w:line="240" w:lineRule="auto"/>
              <w:jc w:val="left"/>
            </w:pPr>
            <w:r>
              <w:t>HC-03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0459A1">
            <w:pPr>
              <w:spacing w:before="60" w:after="60" w:line="240" w:lineRule="auto"/>
              <w:jc w:val="left"/>
            </w:pPr>
            <w:r>
              <w:t>存储池容量使用率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33944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A18C7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&gt;75%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C9EE0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&gt;85%</w:t>
            </w:r>
            <w:r>
              <w:t xml:space="preserve"> </w:t>
            </w:r>
            <w:r>
              <w:rPr>
                <w:color w:val="616161"/>
                <w:sz w:val="17"/>
              </w:rPr>
              <w:t>，或按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7 </w:t>
            </w:r>
            <w:r>
              <w:t xml:space="preserve"> </w:t>
            </w:r>
            <w:r>
              <w:rPr>
                <w:color w:val="616161"/>
                <w:sz w:val="17"/>
              </w:rPr>
              <w:t>日增速预测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7 </w:t>
            </w:r>
            <w:r>
              <w:t xml:space="preserve"> </w:t>
            </w:r>
            <w:r>
              <w:rPr>
                <w:color w:val="616161"/>
                <w:sz w:val="17"/>
              </w:rPr>
              <w:t>天内写满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204C08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A691F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3601D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35867C">
            <w:pPr>
              <w:spacing w:before="60" w:after="60" w:line="240" w:lineRule="auto"/>
              <w:jc w:val="left"/>
            </w:pPr>
            <w:r>
              <w:t>HC-04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56DF4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存储池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IO </w:t>
            </w:r>
            <w:r>
              <w:t xml:space="preserve"> </w:t>
            </w:r>
            <w:r>
              <w:rPr>
                <w:color w:val="616161"/>
                <w:sz w:val="17"/>
              </w:rPr>
              <w:t>延迟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87175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7B7B3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写延迟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&gt;20ms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58E18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写延迟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&gt;50ms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秒，或读延迟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&gt;100ms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1EFDF1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D1FC5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54497F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D8D89C">
            <w:pPr>
              <w:spacing w:before="60" w:after="60" w:line="240" w:lineRule="auto"/>
              <w:jc w:val="left"/>
            </w:pPr>
            <w:r>
              <w:t>HC-05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C6012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存储池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IOPS</w:t>
            </w:r>
            <w:r>
              <w:t xml:space="preserve"> </w:t>
            </w:r>
            <w:r>
              <w:rPr>
                <w:color w:val="616161"/>
                <w:sz w:val="17"/>
              </w:rPr>
              <w:t>／吞吐水位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D6E30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5114E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&gt;</w:t>
            </w:r>
            <w:r>
              <w:t xml:space="preserve"> </w:t>
            </w:r>
            <w:r>
              <w:rPr>
                <w:color w:val="616161"/>
                <w:sz w:val="17"/>
              </w:rPr>
              <w:t>规格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70%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DE31B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&gt;</w:t>
            </w:r>
            <w:r>
              <w:t xml:space="preserve"> </w:t>
            </w:r>
            <w:r>
              <w:rPr>
                <w:color w:val="616161"/>
                <w:sz w:val="17"/>
              </w:rPr>
              <w:t>规格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85%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070C43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953E78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3E0905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B601A8">
            <w:pPr>
              <w:spacing w:before="60" w:after="60" w:line="240" w:lineRule="auto"/>
              <w:jc w:val="left"/>
            </w:pPr>
            <w:r>
              <w:t>HC-06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A25D24">
            <w:pPr>
              <w:spacing w:before="60" w:after="60" w:line="240" w:lineRule="auto"/>
              <w:jc w:val="left"/>
            </w:pPr>
            <w:r>
              <w:t>数据副本健康度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C3F1E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9E3ADC">
            <w:pPr>
              <w:spacing w:before="60" w:after="60" w:line="240" w:lineRule="auto"/>
              <w:jc w:val="left"/>
            </w:pPr>
            <w:r>
              <w:t>出现副本缺失，正在重建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BAD875">
            <w:pPr>
              <w:spacing w:before="60" w:after="60" w:line="240" w:lineRule="auto"/>
              <w:jc w:val="left"/>
            </w:pPr>
            <w:r>
              <w:t>副本数低于策略要求（两副本剩一副本）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A848D9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FF320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52029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75E48D">
            <w:pPr>
              <w:spacing w:before="60" w:after="60" w:line="240" w:lineRule="auto"/>
              <w:jc w:val="left"/>
            </w:pPr>
            <w:r>
              <w:t>HC-07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C93762">
            <w:pPr>
              <w:spacing w:before="60" w:after="60" w:line="240" w:lineRule="auto"/>
              <w:jc w:val="left"/>
            </w:pPr>
            <w:r>
              <w:t>数据重建／再平衡任务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5E07B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65E2E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重建速率低于基线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50%</w:t>
            </w:r>
            <w:r>
              <w:t xml:space="preserve"> </w:t>
            </w:r>
            <w:r>
              <w:rPr>
                <w:color w:val="616161"/>
                <w:sz w:val="17"/>
              </w:rPr>
              <w:t>，或预计完成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&gt;12 </w:t>
            </w:r>
            <w:r>
              <w:t xml:space="preserve"> </w:t>
            </w:r>
            <w:r>
              <w:rPr>
                <w:color w:val="616161"/>
                <w:sz w:val="17"/>
              </w:rPr>
              <w:t>小时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05063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重建任务失败、卡死超过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2 </w:t>
            </w:r>
            <w:r>
              <w:t xml:space="preserve"> </w:t>
            </w:r>
            <w:r>
              <w:rPr>
                <w:color w:val="616161"/>
                <w:sz w:val="17"/>
              </w:rPr>
              <w:t>小时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82EC6A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35CAB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65C30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BE7642">
            <w:pPr>
              <w:spacing w:before="60" w:after="60" w:line="240" w:lineRule="auto"/>
              <w:jc w:val="left"/>
            </w:pPr>
            <w:r>
              <w:t>HC-08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57895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计算资源水位（</w:t>
            </w:r>
            <w:r>
              <w:t xml:space="preserve"> </w:t>
            </w:r>
            <w:r>
              <w:rPr>
                <w:color w:val="616161"/>
                <w:sz w:val="17"/>
              </w:rPr>
              <w:t>vCPU</w:t>
            </w:r>
            <w:r>
              <w:t xml:space="preserve"> </w:t>
            </w:r>
            <w:r>
              <w:rPr>
                <w:color w:val="616161"/>
                <w:sz w:val="17"/>
              </w:rPr>
              <w:t>／内存）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E0F68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63884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CPU </w:t>
            </w:r>
            <w:r>
              <w:t xml:space="preserve"> </w:t>
            </w:r>
            <w:r>
              <w:rPr>
                <w:color w:val="616161"/>
                <w:sz w:val="17"/>
              </w:rPr>
              <w:t>分配率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&gt;80%</w:t>
            </w:r>
            <w:r>
              <w:t xml:space="preserve"> </w:t>
            </w:r>
            <w:r>
              <w:rPr>
                <w:color w:val="616161"/>
                <w:sz w:val="17"/>
              </w:rPr>
              <w:t>，或内存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&gt;85%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2642F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vCPU </w:t>
            </w:r>
            <w:r>
              <w:t xml:space="preserve"> </w:t>
            </w:r>
            <w:r>
              <w:rPr>
                <w:color w:val="616161"/>
                <w:sz w:val="17"/>
              </w:rPr>
              <w:t>超配比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&gt;4:1 </w:t>
            </w:r>
            <w:r>
              <w:t xml:space="preserve"> </w:t>
            </w:r>
            <w:r>
              <w:rPr>
                <w:color w:val="616161"/>
                <w:sz w:val="17"/>
              </w:rPr>
              <w:t>且持续高负载，或内存超配触发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ballooning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779CF0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E10CB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5EEFAB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659AA7">
            <w:pPr>
              <w:spacing w:before="60" w:after="60" w:line="240" w:lineRule="auto"/>
              <w:jc w:val="left"/>
            </w:pPr>
            <w:r>
              <w:t>HC-09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D5EDE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高可用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HA </w:t>
            </w:r>
            <w:r>
              <w:t xml:space="preserve"> </w:t>
            </w:r>
            <w:r>
              <w:rPr>
                <w:color w:val="616161"/>
                <w:sz w:val="17"/>
              </w:rPr>
              <w:t>保护覆盖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A88AE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E8DDA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存在未纳入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HA </w:t>
            </w:r>
            <w:r>
              <w:t xml:space="preserve"> </w:t>
            </w:r>
            <w:r>
              <w:rPr>
                <w:color w:val="616161"/>
                <w:sz w:val="17"/>
              </w:rPr>
              <w:t>保护的虚拟机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D0D29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核心业务虚拟机未受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HA </w:t>
            </w:r>
            <w:r>
              <w:t xml:space="preserve"> </w:t>
            </w:r>
            <w:r>
              <w:rPr>
                <w:color w:val="616161"/>
                <w:sz w:val="17"/>
              </w:rPr>
              <w:t>保护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13A94E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A041F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15A64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C0A7DC">
            <w:pPr>
              <w:spacing w:before="60" w:after="60" w:line="240" w:lineRule="auto"/>
              <w:jc w:val="left"/>
            </w:pPr>
            <w:r>
              <w:t>HC-10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4DD351">
            <w:pPr>
              <w:spacing w:before="60" w:after="60" w:line="240" w:lineRule="auto"/>
              <w:jc w:val="left"/>
            </w:pPr>
            <w:r>
              <w:t>虚拟机运行状态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E3140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5A591E">
            <w:pPr>
              <w:spacing w:before="60" w:after="60" w:line="240" w:lineRule="auto"/>
              <w:jc w:val="left"/>
            </w:pPr>
            <w:r>
              <w:t>单台虚拟机异常关机或无响应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2F56D5">
            <w:pPr>
              <w:spacing w:before="60" w:after="60" w:line="240" w:lineRule="auto"/>
              <w:jc w:val="left"/>
            </w:pPr>
            <w:r>
              <w:t>核心业务虚拟机不可用，或同业务多台同时异常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0076E4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58364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04061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723156">
            <w:pPr>
              <w:spacing w:before="60" w:after="60" w:line="240" w:lineRule="auto"/>
              <w:jc w:val="left"/>
            </w:pPr>
            <w:r>
              <w:t>HC-11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05EBB9">
            <w:pPr>
              <w:spacing w:before="60" w:after="60" w:line="240" w:lineRule="auto"/>
              <w:jc w:val="left"/>
            </w:pPr>
            <w:r>
              <w:t>虚拟机内部磁盘空间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A4765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Guest Agent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4FF7B7">
            <w:pPr>
              <w:spacing w:before="60" w:after="60" w:line="240" w:lineRule="auto"/>
              <w:jc w:val="left"/>
            </w:pPr>
            <w:r>
              <w:t>&gt;80%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61FA5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&gt;90%</w:t>
            </w:r>
            <w:r>
              <w:t xml:space="preserve"> </w:t>
            </w:r>
            <w:r>
              <w:rPr>
                <w:color w:val="616161"/>
                <w:sz w:val="17"/>
              </w:rPr>
              <w:t>，或剩余不足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5GB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883028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3CAE8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4C3E3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3A68B1">
            <w:pPr>
              <w:spacing w:before="60" w:after="60" w:line="240" w:lineRule="auto"/>
              <w:jc w:val="left"/>
            </w:pPr>
            <w:r>
              <w:t>HC-12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14D36B">
            <w:pPr>
              <w:spacing w:before="60" w:after="60" w:line="240" w:lineRule="auto"/>
              <w:jc w:val="left"/>
            </w:pPr>
            <w:r>
              <w:t>虚拟机快照数量与快照链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26DB1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C0513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单虚拟机快照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&gt;3 </w:t>
            </w:r>
            <w:r>
              <w:t xml:space="preserve"> </w:t>
            </w:r>
            <w:r>
              <w:rPr>
                <w:color w:val="616161"/>
                <w:sz w:val="17"/>
              </w:rPr>
              <w:t>个或存在超过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7 </w:t>
            </w:r>
            <w:r>
              <w:t xml:space="preserve"> </w:t>
            </w:r>
            <w:r>
              <w:rPr>
                <w:color w:val="616161"/>
                <w:sz w:val="17"/>
              </w:rPr>
              <w:t>天的快照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98453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快照链过长（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&gt;5 </w:t>
            </w:r>
            <w:r>
              <w:t xml:space="preserve"> </w:t>
            </w:r>
            <w:r>
              <w:rPr>
                <w:color w:val="616161"/>
                <w:sz w:val="17"/>
              </w:rPr>
              <w:t>层）导致性能严重劣化或合并失败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51494E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C3FB9C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2CAE4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081472">
            <w:pPr>
              <w:spacing w:before="60" w:after="60" w:line="240" w:lineRule="auto"/>
              <w:jc w:val="left"/>
            </w:pPr>
            <w:r>
              <w:t>HC-13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588C4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Guest Tools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Agent </w:t>
            </w:r>
            <w:r>
              <w:t xml:space="preserve"> </w:t>
            </w:r>
            <w:r>
              <w:rPr>
                <w:color w:val="616161"/>
                <w:sz w:val="17"/>
              </w:rPr>
              <w:t>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912F5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AF5DA6">
            <w:pPr>
              <w:spacing w:before="60" w:after="60" w:line="240" w:lineRule="auto"/>
              <w:jc w:val="left"/>
            </w:pPr>
            <w:r>
              <w:t>未安装或版本过旧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6F02B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核心虚拟机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Agent </w:t>
            </w:r>
            <w:r>
              <w:t xml:space="preserve"> </w:t>
            </w:r>
            <w:r>
              <w:rPr>
                <w:color w:val="616161"/>
                <w:sz w:val="17"/>
              </w:rPr>
              <w:t>未运行（无法采集内部指标与执行关开机）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EFFE7C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63E10E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2F30D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1E7420">
            <w:pPr>
              <w:spacing w:before="60" w:after="60" w:line="240" w:lineRule="auto"/>
              <w:jc w:val="left"/>
            </w:pPr>
            <w:r>
              <w:t>HC-14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D8CF35">
            <w:pPr>
              <w:spacing w:before="60" w:after="60" w:line="240" w:lineRule="auto"/>
              <w:jc w:val="left"/>
            </w:pPr>
            <w:r>
              <w:t>虚拟网络与上行链路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EF3BE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92D84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分布式交换机上行链路单条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down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8C4CF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上行链路全部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down</w:t>
            </w:r>
            <w:r>
              <w:t xml:space="preserve"> </w:t>
            </w:r>
            <w:r>
              <w:rPr>
                <w:color w:val="616161"/>
                <w:sz w:val="17"/>
              </w:rPr>
              <w:t>，或业务网段虚拟交换机异常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64EF25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5A145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1E4665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13DBEA">
            <w:pPr>
              <w:spacing w:before="60" w:after="60" w:line="240" w:lineRule="auto"/>
              <w:jc w:val="left"/>
            </w:pPr>
            <w:r>
              <w:t>HC-15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F3F13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License</w:t>
            </w:r>
            <w:r>
              <w:t xml:space="preserve"> </w:t>
            </w:r>
            <w:r>
              <w:rPr>
                <w:color w:val="616161"/>
                <w:sz w:val="17"/>
              </w:rPr>
              <w:t>／授权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F65FF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9DACF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剩余不足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 </w:t>
            </w:r>
            <w:r>
              <w:t xml:space="preserve"> </w:t>
            </w:r>
            <w:r>
              <w:rPr>
                <w:color w:val="616161"/>
                <w:sz w:val="17"/>
              </w:rPr>
              <w:t>天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EFAE61">
            <w:pPr>
              <w:spacing w:before="60" w:after="60" w:line="240" w:lineRule="auto"/>
              <w:jc w:val="left"/>
            </w:pPr>
            <w:r>
              <w:t>已过期（部分平台过期后禁止开机、禁止变更）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16881F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65BA66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44365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93BA99">
            <w:pPr>
              <w:spacing w:before="60" w:after="60" w:line="240" w:lineRule="auto"/>
              <w:jc w:val="left"/>
            </w:pPr>
            <w:r>
              <w:t>HC-16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3697A9">
            <w:pPr>
              <w:spacing w:before="60" w:after="60" w:line="240" w:lineRule="auto"/>
              <w:jc w:val="left"/>
            </w:pPr>
            <w:r>
              <w:t>管理节点与控制虚拟机状态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70B57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545724">
            <w:pPr>
              <w:spacing w:before="60" w:after="60" w:line="240" w:lineRule="auto"/>
              <w:jc w:val="left"/>
            </w:pPr>
            <w:r>
              <w:t>管理组件部分异常（有冗余）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F33F10">
            <w:pPr>
              <w:spacing w:before="60" w:after="60" w:line="240" w:lineRule="auto"/>
              <w:jc w:val="left"/>
            </w:pPr>
            <w:r>
              <w:t>管理面不可达（无法做任何运维操作）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75CC6A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F0CED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302CC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45F66A">
            <w:pPr>
              <w:spacing w:before="60" w:after="60" w:line="240" w:lineRule="auto"/>
              <w:jc w:val="left"/>
            </w:pPr>
            <w:r>
              <w:t>HC-17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5DDBEC">
            <w:pPr>
              <w:spacing w:before="60" w:after="60" w:line="240" w:lineRule="auto"/>
              <w:jc w:val="left"/>
            </w:pPr>
            <w:r>
              <w:t>主机维护模式残留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504D1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B488F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主机处于维护模式超过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24 </w:t>
            </w:r>
            <w:r>
              <w:t xml:space="preserve"> </w:t>
            </w:r>
            <w:r>
              <w:rPr>
                <w:color w:val="616161"/>
                <w:sz w:val="17"/>
              </w:rPr>
              <w:t>小时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8C1056">
            <w:pPr>
              <w:spacing w:before="60" w:after="60" w:line="240" w:lineRule="auto"/>
              <w:jc w:val="left"/>
            </w:pPr>
            <w:r>
              <w:t>核心主机长期滞留维护模式，资源池冗余不足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516F1B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C73D00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39D89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312643">
            <w:pPr>
              <w:spacing w:before="60" w:after="60" w:line="240" w:lineRule="auto"/>
              <w:jc w:val="left"/>
            </w:pPr>
            <w:r>
              <w:t>HC-18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D0836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内存气球与交换（</w:t>
            </w:r>
            <w:r>
              <w:t xml:space="preserve"> </w:t>
            </w:r>
            <w:r>
              <w:rPr>
                <w:color w:val="616161"/>
                <w:sz w:val="17"/>
              </w:rPr>
              <w:t>ballooning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swapping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3486D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EFB39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出现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ballooning </w:t>
            </w:r>
            <w:r>
              <w:t xml:space="preserve"> </w:t>
            </w:r>
            <w:r>
              <w:rPr>
                <w:color w:val="616161"/>
                <w:sz w:val="17"/>
              </w:rPr>
              <w:t>且回收内存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&gt;10%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EFF9C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发生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swapping</w:t>
            </w:r>
            <w:r>
              <w:t xml:space="preserve"> </w:t>
            </w:r>
            <w:r>
              <w:rPr>
                <w:color w:val="616161"/>
                <w:sz w:val="17"/>
              </w:rPr>
              <w:t>（虚拟机内存换出到磁盘，性能断崖式下降）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9145D0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758DA4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451F61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340549">
            <w:pPr>
              <w:spacing w:before="60" w:after="60" w:line="240" w:lineRule="auto"/>
              <w:jc w:val="left"/>
            </w:pPr>
            <w:r>
              <w:t>HC-19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852B3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CPU </w:t>
            </w:r>
            <w:r>
              <w:t xml:space="preserve"> </w:t>
            </w:r>
            <w:r>
              <w:rPr>
                <w:color w:val="616161"/>
                <w:sz w:val="17"/>
              </w:rPr>
              <w:t>就绪时间（</w:t>
            </w:r>
            <w:r>
              <w:t xml:space="preserve"> </w:t>
            </w:r>
            <w:r>
              <w:rPr>
                <w:color w:val="616161"/>
                <w:sz w:val="17"/>
              </w:rPr>
              <w:t>CPU Ready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D177C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29474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&gt;5%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F85FB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&gt;10%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秒（虚拟机抢不到物理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CPU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F14D01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EC7B32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543B8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8062CE">
            <w:pPr>
              <w:spacing w:before="60" w:after="60" w:line="240" w:lineRule="auto"/>
              <w:jc w:val="left"/>
            </w:pPr>
            <w:r>
              <w:t>HC-20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21D73D">
            <w:pPr>
              <w:spacing w:before="60" w:after="60" w:line="240" w:lineRule="auto"/>
              <w:jc w:val="left"/>
            </w:pPr>
            <w:r>
              <w:t>存储网络链路冗余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763A2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AEB26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存储网链路单条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down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44841B">
            <w:pPr>
              <w:spacing w:before="60" w:after="60" w:line="240" w:lineRule="auto"/>
              <w:jc w:val="left"/>
            </w:pPr>
            <w:r>
              <w:t>存储网全部中断，或存储网与业务网串扰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F2A7EE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F5E8E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</w:tbl>
    <w:p w14:paraId="6A4BEC01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2.14 桌面云 VD（16 项）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1716"/>
        <w:gridCol w:w="1543"/>
        <w:gridCol w:w="1276"/>
        <w:gridCol w:w="1198"/>
        <w:gridCol w:w="1025"/>
        <w:gridCol w:w="1198"/>
      </w:tblGrid>
      <w:tr w14:paraId="0205A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9AF752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3E0B2D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B1B8D2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  <w:sz w:val="17"/>
              </w:rPr>
              <w:t>采集方式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 xml:space="preserve"> /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>频率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F0C3E4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警告阈值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E0631A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严重阈值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714DE1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事件等级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F82148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档位开放</w:t>
            </w:r>
          </w:p>
        </w:tc>
      </w:tr>
      <w:tr w14:paraId="1EA0B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CAEFC8">
            <w:pPr>
              <w:spacing w:before="60" w:after="60" w:line="240" w:lineRule="auto"/>
              <w:jc w:val="left"/>
            </w:pPr>
            <w:r>
              <w:t>VD-01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596235">
            <w:pPr>
              <w:spacing w:before="60" w:after="60" w:line="240" w:lineRule="auto"/>
              <w:jc w:val="left"/>
            </w:pPr>
            <w:r>
              <w:t>桌面池可用桌面余量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EC3AB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F24AC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可用余量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&lt;10%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&lt;3 </w:t>
            </w:r>
            <w:r>
              <w:t xml:space="preserve"> </w:t>
            </w:r>
            <w:r>
              <w:rPr>
                <w:color w:val="616161"/>
                <w:sz w:val="17"/>
              </w:rPr>
              <w:t>台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1413B4">
            <w:pPr>
              <w:spacing w:before="60" w:after="60" w:line="240" w:lineRule="auto"/>
              <w:jc w:val="left"/>
            </w:pPr>
            <w:r>
              <w:t>无可用桌面（新用户无法分配）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4E5D02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ECEBE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35A1D5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75EA1D">
            <w:pPr>
              <w:spacing w:before="60" w:after="60" w:line="240" w:lineRule="auto"/>
              <w:jc w:val="left"/>
            </w:pPr>
            <w:r>
              <w:t>VD-02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451F20">
            <w:pPr>
              <w:spacing w:before="60" w:after="60" w:line="240" w:lineRule="auto"/>
              <w:jc w:val="left"/>
            </w:pPr>
            <w:r>
              <w:t>桌面分配失败／排队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A6C98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</w:t>
            </w:r>
            <w:r>
              <w:t xml:space="preserve"> </w:t>
            </w:r>
            <w:r>
              <w:rPr>
                <w:color w:val="616161"/>
                <w:sz w:val="17"/>
              </w:rPr>
              <w:t>或日志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278ECD">
            <w:pPr>
              <w:spacing w:before="60" w:after="60" w:line="240" w:lineRule="auto"/>
              <w:jc w:val="left"/>
            </w:pPr>
            <w:r>
              <w:t>出现分配失败或排队等待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2C149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5 </w:t>
            </w:r>
            <w:r>
              <w:t xml:space="preserve"> </w:t>
            </w:r>
            <w:r>
              <w:rPr>
                <w:color w:val="616161"/>
                <w:sz w:val="17"/>
              </w:rPr>
              <w:t>分钟内分配失败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≥3 </w:t>
            </w:r>
            <w:r>
              <w:t xml:space="preserve"> </w:t>
            </w:r>
            <w:r>
              <w:rPr>
                <w:color w:val="616161"/>
                <w:sz w:val="17"/>
              </w:rPr>
              <w:t>次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717E9C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AC170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17658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0A2EBF">
            <w:pPr>
              <w:spacing w:before="60" w:after="60" w:line="240" w:lineRule="auto"/>
              <w:jc w:val="left"/>
            </w:pPr>
            <w:r>
              <w:t>VD-03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FCCC0B">
            <w:pPr>
              <w:spacing w:before="60" w:after="60" w:line="240" w:lineRule="auto"/>
              <w:jc w:val="left"/>
            </w:pPr>
            <w:r>
              <w:t>用户会话连接成功率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98AFD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AB1D2C">
            <w:pPr>
              <w:spacing w:before="60" w:after="60" w:line="240" w:lineRule="auto"/>
              <w:jc w:val="left"/>
            </w:pPr>
            <w:r>
              <w:t>&lt;99%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6F881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&lt;95%</w:t>
            </w:r>
            <w:r>
              <w:t xml:space="preserve"> </w:t>
            </w:r>
            <w:r>
              <w:rPr>
                <w:color w:val="616161"/>
                <w:sz w:val="17"/>
              </w:rPr>
              <w:t>，或连续失败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≥5 </w:t>
            </w:r>
            <w:r>
              <w:t xml:space="preserve"> </w:t>
            </w:r>
            <w:r>
              <w:rPr>
                <w:color w:val="616161"/>
                <w:sz w:val="17"/>
              </w:rPr>
              <w:t>次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C0496F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9763B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56720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5FBE8D">
            <w:pPr>
              <w:spacing w:before="60" w:after="60" w:line="240" w:lineRule="auto"/>
              <w:jc w:val="left"/>
            </w:pPr>
            <w:r>
              <w:t>VD-04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5894B5">
            <w:pPr>
              <w:spacing w:before="60" w:after="60" w:line="240" w:lineRule="auto"/>
              <w:jc w:val="left"/>
            </w:pPr>
            <w:r>
              <w:t>会话异常断开率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E6B15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6B9D8D">
            <w:pPr>
              <w:spacing w:before="60" w:after="60" w:line="240" w:lineRule="auto"/>
              <w:jc w:val="left"/>
            </w:pPr>
            <w:r>
              <w:t>&gt;2%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60785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&gt;5%</w:t>
            </w:r>
            <w:r>
              <w:t xml:space="preserve"> </w:t>
            </w:r>
            <w:r>
              <w:rPr>
                <w:color w:val="616161"/>
                <w:sz w:val="17"/>
              </w:rPr>
              <w:t>（非用户主动断开）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665C16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D8353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5E684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A4E188">
            <w:pPr>
              <w:spacing w:before="60" w:after="60" w:line="240" w:lineRule="auto"/>
              <w:jc w:val="left"/>
            </w:pPr>
            <w:r>
              <w:t>VD-05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7CEEF2">
            <w:pPr>
              <w:spacing w:before="60" w:after="60" w:line="240" w:lineRule="auto"/>
              <w:jc w:val="left"/>
            </w:pPr>
            <w:r>
              <w:t>会话响应时延与体验指标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05954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Agent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AB709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平均响应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&gt;200ms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EBDCC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&gt;500ms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秒（用户明显感知卡顿）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8C8339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0EEE0B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7651C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F7AD31">
            <w:pPr>
              <w:spacing w:before="60" w:after="60" w:line="240" w:lineRule="auto"/>
              <w:jc w:val="left"/>
            </w:pPr>
            <w:r>
              <w:t>VD-06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1ECB3F">
            <w:pPr>
              <w:spacing w:before="60" w:after="60" w:line="240" w:lineRule="auto"/>
              <w:jc w:val="left"/>
            </w:pPr>
            <w:r>
              <w:t>桌面启动风暴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C570C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+ </w:t>
            </w:r>
            <w:r>
              <w:t xml:space="preserve"> </w:t>
            </w:r>
            <w:r>
              <w:rPr>
                <w:color w:val="616161"/>
                <w:sz w:val="17"/>
              </w:rPr>
              <w:t>存储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IO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674B0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5 </w:t>
            </w:r>
            <w:r>
              <w:t xml:space="preserve"> </w:t>
            </w:r>
            <w:r>
              <w:rPr>
                <w:color w:val="616161"/>
                <w:sz w:val="17"/>
              </w:rPr>
              <w:t>分钟内开机数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</w:t>
            </w:r>
            <w:r>
              <w:t xml:space="preserve"> </w:t>
            </w:r>
            <w:r>
              <w:rPr>
                <w:color w:val="616161"/>
                <w:sz w:val="17"/>
              </w:rPr>
              <w:t>基线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200% </w:t>
            </w:r>
            <w:r>
              <w:t xml:space="preserve"> </w:t>
            </w:r>
            <w:r>
              <w:rPr>
                <w:color w:val="616161"/>
                <w:sz w:val="17"/>
              </w:rPr>
              <w:t>且存储延迟翻倍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8AABB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启动风暴导致登录排队超过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10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34DE83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6CAE0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6661D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4725EB">
            <w:pPr>
              <w:spacing w:before="60" w:after="60" w:line="240" w:lineRule="auto"/>
              <w:jc w:val="left"/>
            </w:pPr>
            <w:r>
              <w:t>VD-07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442C44">
            <w:pPr>
              <w:spacing w:before="60" w:after="60" w:line="240" w:lineRule="auto"/>
              <w:jc w:val="left"/>
            </w:pPr>
            <w:r>
              <w:t>用户配置文件／漫游盘容量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4D3FC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Agent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6ABFCB">
            <w:pPr>
              <w:spacing w:before="60" w:after="60" w:line="240" w:lineRule="auto"/>
              <w:jc w:val="left"/>
            </w:pPr>
            <w:r>
              <w:t>&gt;80%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7A2AD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&gt;90%</w:t>
            </w:r>
            <w:r>
              <w:t xml:space="preserve"> </w:t>
            </w:r>
            <w:r>
              <w:rPr>
                <w:color w:val="616161"/>
                <w:sz w:val="17"/>
              </w:rPr>
              <w:t>，或配额写满导致无法保存文件、无法注销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F42551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79FBF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33A6E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413E1A">
            <w:pPr>
              <w:spacing w:before="60" w:after="60" w:line="240" w:lineRule="auto"/>
              <w:jc w:val="left"/>
            </w:pPr>
            <w:r>
              <w:t>VD-08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B0B9E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并发授权与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License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6D73C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39C2B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并发数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</w:t>
            </w:r>
            <w:r>
              <w:t xml:space="preserve"> </w:t>
            </w:r>
            <w:r>
              <w:rPr>
                <w:color w:val="616161"/>
                <w:sz w:val="17"/>
              </w:rPr>
              <w:t>许可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80%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07ABDF">
            <w:pPr>
              <w:spacing w:before="60" w:after="60" w:line="240" w:lineRule="auto"/>
              <w:jc w:val="left"/>
            </w:pPr>
            <w:r>
              <w:t>达到许可上限（新用户被拒绝接入）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D59F46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268A1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28D742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DC41B9">
            <w:pPr>
              <w:spacing w:before="60" w:after="60" w:line="240" w:lineRule="auto"/>
              <w:jc w:val="left"/>
            </w:pPr>
            <w:r>
              <w:t>VD-09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F6B2F5">
            <w:pPr>
              <w:spacing w:before="60" w:after="60" w:line="240" w:lineRule="auto"/>
              <w:jc w:val="left"/>
            </w:pPr>
            <w:r>
              <w:t>桌面镜像模板版本一致性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80C1C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B0C39B">
            <w:pPr>
              <w:spacing w:before="60" w:after="60" w:line="240" w:lineRule="auto"/>
              <w:jc w:val="left"/>
            </w:pPr>
            <w:r>
              <w:t>池内模板版本不一致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A666C7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BB6B3F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B3FDD2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383F2F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B4C5CF">
            <w:pPr>
              <w:spacing w:before="60" w:after="60" w:line="240" w:lineRule="auto"/>
              <w:jc w:val="left"/>
            </w:pPr>
            <w:r>
              <w:t>VD-10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E6363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桌面代理（</w:t>
            </w:r>
            <w:r>
              <w:t xml:space="preserve"> </w:t>
            </w:r>
            <w:r>
              <w:rPr>
                <w:color w:val="616161"/>
                <w:sz w:val="17"/>
              </w:rPr>
              <w:t>VDA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Agent</w:t>
            </w:r>
            <w:r>
              <w:t xml:space="preserve"> </w:t>
            </w:r>
            <w:r>
              <w:rPr>
                <w:color w:val="616161"/>
                <w:sz w:val="17"/>
              </w:rPr>
              <w:t>）注册状态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10340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B69C6F">
            <w:pPr>
              <w:spacing w:before="60" w:after="60" w:line="240" w:lineRule="auto"/>
              <w:jc w:val="left"/>
            </w:pPr>
            <w:r>
              <w:t>单台桌面未注册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0F348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未注册桌面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&gt;5% </w:t>
            </w:r>
            <w:r>
              <w:t xml:space="preserve"> </w:t>
            </w:r>
            <w:r>
              <w:rPr>
                <w:color w:val="616161"/>
                <w:sz w:val="17"/>
              </w:rPr>
              <w:t>或核心用户桌面未注册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4ADB8E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F9E4C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0DCE6C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0A1907">
            <w:pPr>
              <w:spacing w:before="60" w:after="60" w:line="240" w:lineRule="auto"/>
              <w:jc w:val="left"/>
            </w:pPr>
            <w:r>
              <w:t>VD-11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B56C3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外设与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USB </w:t>
            </w:r>
            <w:r>
              <w:t xml:space="preserve"> </w:t>
            </w:r>
            <w:r>
              <w:rPr>
                <w:color w:val="616161"/>
                <w:sz w:val="17"/>
              </w:rPr>
              <w:t>重定向失败率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60EA6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9F6D4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失败率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&gt;5%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0128E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&gt;20%</w:t>
            </w:r>
            <w:r>
              <w:t xml:space="preserve"> </w:t>
            </w:r>
            <w:r>
              <w:rPr>
                <w:color w:val="616161"/>
                <w:sz w:val="17"/>
              </w:rPr>
              <w:t>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U </w:t>
            </w:r>
            <w:r>
              <w:t xml:space="preserve"> </w:t>
            </w:r>
            <w:r>
              <w:rPr>
                <w:color w:val="616161"/>
                <w:sz w:val="17"/>
              </w:rPr>
              <w:t>盘、加密狗、扫码枪无法使用）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B91EFE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ABAADA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05B11F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9065CF">
            <w:pPr>
              <w:spacing w:before="60" w:after="60" w:line="240" w:lineRule="auto"/>
              <w:jc w:val="left"/>
            </w:pPr>
            <w:r>
              <w:t>VD-12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1CCB50">
            <w:pPr>
              <w:spacing w:before="60" w:after="60" w:line="240" w:lineRule="auto"/>
              <w:jc w:val="left"/>
            </w:pPr>
            <w:r>
              <w:t>打印机重定向失败率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AD26B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9FEE2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失败率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&gt;5%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B2A83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&gt;20%</w:t>
            </w:r>
            <w:r>
              <w:t xml:space="preserve"> </w:t>
            </w:r>
            <w:r>
              <w:rPr>
                <w:color w:val="616161"/>
                <w:sz w:val="17"/>
              </w:rPr>
              <w:t>（无法打印，业务直接卡住）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788286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B5A363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5FD71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93CB29">
            <w:pPr>
              <w:spacing w:before="60" w:after="60" w:line="240" w:lineRule="auto"/>
              <w:jc w:val="left"/>
            </w:pPr>
            <w:r>
              <w:t>VD-13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56962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GPU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vGPU </w:t>
            </w:r>
            <w:r>
              <w:t xml:space="preserve"> </w:t>
            </w:r>
            <w:r>
              <w:rPr>
                <w:color w:val="616161"/>
                <w:sz w:val="17"/>
              </w:rPr>
              <w:t>资源与显存水位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D46DC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8A4F1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显存使用率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&gt;80%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5F3A2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显存耗尽，或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vGPU </w:t>
            </w:r>
            <w:r>
              <w:t xml:space="preserve"> </w:t>
            </w:r>
            <w:r>
              <w:rPr>
                <w:color w:val="616161"/>
                <w:sz w:val="17"/>
              </w:rPr>
              <w:t>许可不足导致桌面无法启动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A2EB70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407201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5DE45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B3C750">
            <w:pPr>
              <w:spacing w:before="60" w:after="60" w:line="240" w:lineRule="auto"/>
              <w:jc w:val="left"/>
            </w:pPr>
            <w:r>
              <w:t>VD-14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1EDFEA">
            <w:pPr>
              <w:spacing w:before="60" w:after="60" w:line="240" w:lineRule="auto"/>
              <w:jc w:val="left"/>
            </w:pPr>
            <w:r>
              <w:t>连接代理／网关状态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09053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</w:t>
            </w:r>
            <w:r>
              <w:t xml:space="preserve"> </w:t>
            </w:r>
            <w:r>
              <w:rPr>
                <w:color w:val="616161"/>
                <w:sz w:val="17"/>
              </w:rPr>
              <w:t>或探活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D8C7E0">
            <w:pPr>
              <w:spacing w:before="60" w:after="60" w:line="240" w:lineRule="auto"/>
              <w:jc w:val="left"/>
            </w:pPr>
            <w:r>
              <w:t>单节点异常（有冗余）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CD0F7E">
            <w:pPr>
              <w:spacing w:before="60" w:after="60" w:line="240" w:lineRule="auto"/>
              <w:jc w:val="left"/>
            </w:pPr>
            <w:r>
              <w:t>连接代理全部不可用（所有人无法登录）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822FD6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B771F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6FB6D3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DEE76B">
            <w:pPr>
              <w:spacing w:before="60" w:after="60" w:line="240" w:lineRule="auto"/>
              <w:jc w:val="left"/>
            </w:pPr>
            <w:r>
              <w:t>VD-15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168B97">
            <w:pPr>
              <w:spacing w:before="60" w:after="60" w:line="240" w:lineRule="auto"/>
              <w:jc w:val="left"/>
            </w:pPr>
            <w:r>
              <w:t>认证依赖可用性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467A3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拨测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3326F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域控或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LDAP </w:t>
            </w:r>
            <w:r>
              <w:t xml:space="preserve"> </w:t>
            </w:r>
            <w:r>
              <w:rPr>
                <w:color w:val="616161"/>
                <w:sz w:val="17"/>
              </w:rPr>
              <w:t>响应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&gt;1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D60B0E">
            <w:pPr>
              <w:spacing w:before="60" w:after="60" w:line="240" w:lineRule="auto"/>
              <w:jc w:val="left"/>
            </w:pPr>
            <w:r>
              <w:t>域控不可用（桌面云强依赖，认证失败即全员无法登录）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30EAC2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5FA6D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171115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FA87AF">
            <w:pPr>
              <w:spacing w:before="60" w:after="60" w:line="240" w:lineRule="auto"/>
              <w:jc w:val="left"/>
            </w:pPr>
            <w:r>
              <w:t>VD-16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507FF9">
            <w:pPr>
              <w:spacing w:before="60" w:after="60" w:line="240" w:lineRule="auto"/>
              <w:jc w:val="left"/>
            </w:pPr>
            <w:r>
              <w:t>个人数据盘容量与配额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297C7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平台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F011E7">
            <w:pPr>
              <w:spacing w:before="60" w:after="60" w:line="240" w:lineRule="auto"/>
              <w:jc w:val="left"/>
            </w:pPr>
            <w:r>
              <w:t>&gt;80%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1B0DE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&gt;90% </w:t>
            </w:r>
            <w:r>
              <w:t xml:space="preserve"> </w:t>
            </w:r>
            <w:r>
              <w:rPr>
                <w:color w:val="616161"/>
                <w:sz w:val="17"/>
              </w:rPr>
              <w:t>或配额写满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E2094F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4D1C1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</w:tbl>
    <w:p w14:paraId="394ACD6C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2.15 集中式存储 ST（15 项）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656"/>
        <w:gridCol w:w="1492"/>
        <w:gridCol w:w="1596"/>
        <w:gridCol w:w="1146"/>
        <w:gridCol w:w="974"/>
        <w:gridCol w:w="1147"/>
      </w:tblGrid>
      <w:tr w14:paraId="555EE3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102D35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BD96B1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7B5763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  <w:sz w:val="17"/>
              </w:rPr>
              <w:t>采集方式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 xml:space="preserve"> /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>频率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91B52B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警告阈值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481ECB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严重阈值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2E4210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事件等级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6E0CD3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档位开放</w:t>
            </w:r>
          </w:p>
        </w:tc>
      </w:tr>
      <w:tr w14:paraId="5D0B4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CDCCDF">
            <w:pPr>
              <w:spacing w:before="60" w:after="60" w:line="240" w:lineRule="auto"/>
              <w:jc w:val="left"/>
            </w:pPr>
            <w:r>
              <w:t>ST-01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66160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双控制器状态与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failover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4F599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管理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CD8513">
            <w:pPr>
              <w:spacing w:before="60" w:after="60" w:line="240" w:lineRule="auto"/>
              <w:jc w:val="left"/>
            </w:pPr>
            <w:r>
              <w:t>发生控制器切换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D50471">
            <w:pPr>
              <w:spacing w:before="60" w:after="60" w:line="240" w:lineRule="auto"/>
              <w:jc w:val="left"/>
            </w:pPr>
            <w:r>
              <w:t>单控制器运行（失去冗余）或双控异常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1D6D18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2B17D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04BE67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B2E398">
            <w:pPr>
              <w:spacing w:before="60" w:after="60" w:line="240" w:lineRule="auto"/>
              <w:jc w:val="left"/>
            </w:pPr>
            <w:r>
              <w:t>ST-02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F4EBF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前端端口与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FC </w:t>
            </w:r>
            <w:r>
              <w:t xml:space="preserve"> </w:t>
            </w:r>
            <w:r>
              <w:rPr>
                <w:color w:val="616161"/>
                <w:sz w:val="17"/>
              </w:rPr>
              <w:t>端口状态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5D501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E0BD2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单端口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down</w:t>
            </w:r>
            <w:r>
              <w:t xml:space="preserve"> </w:t>
            </w:r>
            <w:r>
              <w:rPr>
                <w:color w:val="616161"/>
                <w:sz w:val="17"/>
              </w:rPr>
              <w:t>（有冗余路径）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5DBDB9">
            <w:pPr>
              <w:spacing w:before="60" w:after="60" w:line="240" w:lineRule="auto"/>
              <w:jc w:val="left"/>
            </w:pPr>
            <w:r>
              <w:t>主机侧全部路径不可达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486523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8B03F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4AC1B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A2055B">
            <w:pPr>
              <w:spacing w:before="60" w:after="60" w:line="240" w:lineRule="auto"/>
              <w:jc w:val="left"/>
            </w:pPr>
            <w:r>
              <w:t>ST-03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7C762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RAID </w:t>
            </w:r>
            <w:r>
              <w:t xml:space="preserve"> </w:t>
            </w:r>
            <w:r>
              <w:rPr>
                <w:color w:val="616161"/>
                <w:sz w:val="17"/>
              </w:rPr>
              <w:t>组状态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43EDE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管理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0D5CE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降级（</w:t>
            </w:r>
            <w:r>
              <w:t xml:space="preserve"> </w:t>
            </w:r>
            <w:r>
              <w:rPr>
                <w:color w:val="616161"/>
                <w:sz w:val="17"/>
              </w:rPr>
              <w:t>Degraded</w:t>
            </w:r>
            <w:r>
              <w:t xml:space="preserve"> </w:t>
            </w:r>
            <w:r>
              <w:rPr>
                <w:color w:val="616161"/>
                <w:sz w:val="17"/>
              </w:rPr>
              <w:t>）或重建中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61EDA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阵列失效，或降级运行超过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24 </w:t>
            </w:r>
            <w:r>
              <w:t xml:space="preserve"> </w:t>
            </w:r>
            <w:r>
              <w:rPr>
                <w:color w:val="616161"/>
                <w:sz w:val="17"/>
              </w:rPr>
              <w:t>小时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3A3CF2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8965D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004CF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479C64">
            <w:pPr>
              <w:spacing w:before="60" w:after="60" w:line="240" w:lineRule="auto"/>
              <w:jc w:val="left"/>
            </w:pPr>
            <w:r>
              <w:t>ST-04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D9401F">
            <w:pPr>
              <w:spacing w:before="60" w:after="60" w:line="240" w:lineRule="auto"/>
              <w:jc w:val="left"/>
            </w:pPr>
            <w:r>
              <w:t>热备盘可用性与已投入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4E1AC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管理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10B802">
            <w:pPr>
              <w:spacing w:before="60" w:after="60" w:line="240" w:lineRule="auto"/>
              <w:jc w:val="left"/>
            </w:pPr>
            <w:r>
              <w:t>热备盘已投入但未补充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DF73D7">
            <w:pPr>
              <w:spacing w:before="60" w:after="60" w:line="240" w:lineRule="auto"/>
              <w:jc w:val="left"/>
            </w:pPr>
            <w:r>
              <w:t>无可用热备盘且阵列处于降级状态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C93F21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27204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1A518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DA41F4">
            <w:pPr>
              <w:spacing w:before="60" w:after="60" w:line="240" w:lineRule="auto"/>
              <w:jc w:val="left"/>
            </w:pPr>
            <w:r>
              <w:t>ST-05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B9AA0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LUN</w:t>
            </w:r>
            <w:r>
              <w:t xml:space="preserve"> </w:t>
            </w:r>
            <w:r>
              <w:rPr>
                <w:color w:val="616161"/>
                <w:sz w:val="17"/>
              </w:rPr>
              <w:t>／卷容量使用率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F8A78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管理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707386">
            <w:pPr>
              <w:spacing w:before="60" w:after="60" w:line="240" w:lineRule="auto"/>
              <w:jc w:val="left"/>
            </w:pPr>
            <w:r>
              <w:t>&gt;80%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6E560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&gt;90%</w:t>
            </w:r>
            <w:r>
              <w:t xml:space="preserve"> </w:t>
            </w:r>
            <w:r>
              <w:rPr>
                <w:color w:val="616161"/>
                <w:sz w:val="17"/>
              </w:rPr>
              <w:t>，或按增速预测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7 </w:t>
            </w:r>
            <w:r>
              <w:t xml:space="preserve"> </w:t>
            </w:r>
            <w:r>
              <w:rPr>
                <w:color w:val="616161"/>
                <w:sz w:val="17"/>
              </w:rPr>
              <w:t>天内写满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FAE395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5232A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13FE4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F5F443">
            <w:pPr>
              <w:spacing w:before="60" w:after="60" w:line="240" w:lineRule="auto"/>
              <w:jc w:val="left"/>
            </w:pPr>
            <w:r>
              <w:t>ST-06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5E5AD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LUN</w:t>
            </w:r>
            <w:r>
              <w:t xml:space="preserve"> </w:t>
            </w:r>
            <w:r>
              <w:rPr>
                <w:color w:val="616161"/>
                <w:sz w:val="17"/>
              </w:rPr>
              <w:t>／卷可写状态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B8A1C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管理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+ </w:t>
            </w:r>
            <w:r>
              <w:t xml:space="preserve"> </w:t>
            </w:r>
            <w:r>
              <w:rPr>
                <w:color w:val="616161"/>
                <w:sz w:val="17"/>
              </w:rPr>
              <w:t>拨测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6D4E9F">
            <w:pPr>
              <w:spacing w:before="60" w:after="60" w:line="240" w:lineRule="auto"/>
              <w:jc w:val="left"/>
            </w:pPr>
            <w:r>
              <w:t>卷进入只读保护（容量满触发）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B0C2C0">
            <w:pPr>
              <w:spacing w:before="60" w:after="60" w:line="240" w:lineRule="auto"/>
              <w:jc w:val="left"/>
            </w:pPr>
            <w:r>
              <w:t>卷脱机或不可访问（业务直接中断）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C9B8ED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FEC4F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3E684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2B4E11">
            <w:pPr>
              <w:spacing w:before="60" w:after="60" w:line="240" w:lineRule="auto"/>
              <w:jc w:val="left"/>
            </w:pPr>
            <w:r>
              <w:t>ST-07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2212B7">
            <w:pPr>
              <w:spacing w:before="60" w:after="60" w:line="240" w:lineRule="auto"/>
              <w:jc w:val="left"/>
            </w:pPr>
            <w:r>
              <w:t>存储池剩余容量与预测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1ABC9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管理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16A10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剩余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&lt;20% </w:t>
            </w:r>
            <w:r>
              <w:t xml:space="preserve"> </w:t>
            </w:r>
            <w:r>
              <w:rPr>
                <w:color w:val="616161"/>
                <w:sz w:val="17"/>
              </w:rPr>
              <w:t>或预测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 </w:t>
            </w:r>
            <w:r>
              <w:t xml:space="preserve"> </w:t>
            </w:r>
            <w:r>
              <w:rPr>
                <w:color w:val="616161"/>
                <w:sz w:val="17"/>
              </w:rPr>
              <w:t>天内耗尽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0E6F3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剩余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&lt;10%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2339D9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9EA9F8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23B4A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8257BE">
            <w:pPr>
              <w:spacing w:before="60" w:after="60" w:line="240" w:lineRule="auto"/>
              <w:jc w:val="left"/>
            </w:pPr>
            <w:r>
              <w:t>ST-08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85B80C">
            <w:pPr>
              <w:spacing w:before="60" w:after="60" w:line="240" w:lineRule="auto"/>
              <w:jc w:val="left"/>
            </w:pPr>
            <w:r>
              <w:t>缓存脏数据比例与写缓存镜像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A7229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管理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AA687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脏数据比例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&gt;60%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D2C2CE">
            <w:pPr>
              <w:spacing w:before="60" w:after="60" w:line="240" w:lineRule="auto"/>
              <w:jc w:val="left"/>
            </w:pPr>
            <w:r>
              <w:t>写缓存镜像失效，或缓存被强制写透导致性能骤降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7CC7AF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20DE7A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63DF9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BBD691">
            <w:pPr>
              <w:spacing w:before="60" w:after="60" w:line="240" w:lineRule="auto"/>
              <w:jc w:val="left"/>
            </w:pPr>
            <w:r>
              <w:t>ST-09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11C38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控制器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CPU</w:t>
            </w:r>
            <w:r>
              <w:t xml:space="preserve"> </w:t>
            </w:r>
            <w:r>
              <w:rPr>
                <w:color w:val="616161"/>
                <w:sz w:val="17"/>
              </w:rPr>
              <w:t>／内存／负载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DE6B6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DB448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&gt;70%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12FF9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&gt;85%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A3BD7D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20C1E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0EAC6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CFB24D">
            <w:pPr>
              <w:spacing w:before="60" w:after="60" w:line="240" w:lineRule="auto"/>
              <w:jc w:val="left"/>
            </w:pPr>
            <w:r>
              <w:t>ST-10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180B00">
            <w:pPr>
              <w:spacing w:before="60" w:after="60" w:line="240" w:lineRule="auto"/>
              <w:jc w:val="left"/>
            </w:pPr>
            <w:r>
              <w:t>慢盘与介质错误增长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784AA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管理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E5771C">
            <w:pPr>
              <w:spacing w:before="60" w:after="60" w:line="240" w:lineRule="auto"/>
              <w:jc w:val="left"/>
            </w:pPr>
            <w:r>
              <w:t>出现慢盘或介质错误增长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CAD251">
            <w:pPr>
              <w:spacing w:before="60" w:after="60" w:line="240" w:lineRule="auto"/>
              <w:jc w:val="left"/>
            </w:pPr>
            <w:r>
              <w:t>单盘错误率持续上升（预示即将失效）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1F4839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2BE12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22045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9A0882">
            <w:pPr>
              <w:spacing w:before="60" w:after="60" w:line="240" w:lineRule="auto"/>
              <w:jc w:val="left"/>
            </w:pPr>
            <w:r>
              <w:t>ST-11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747870">
            <w:pPr>
              <w:spacing w:before="60" w:after="60" w:line="240" w:lineRule="auto"/>
              <w:jc w:val="left"/>
            </w:pPr>
            <w:r>
              <w:t>多路径软件路径健康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49661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Agent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EA9A32">
            <w:pPr>
              <w:spacing w:before="60" w:after="60" w:line="240" w:lineRule="auto"/>
              <w:jc w:val="left"/>
            </w:pPr>
            <w:r>
              <w:t>路径数减少（仍有冗余）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7E8F62">
            <w:pPr>
              <w:spacing w:before="60" w:after="60" w:line="240" w:lineRule="auto"/>
              <w:jc w:val="left"/>
            </w:pPr>
            <w:r>
              <w:t>仅剩单路径或全部路径失效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48E51E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DB014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6C706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8BE120">
            <w:pPr>
              <w:spacing w:before="60" w:after="60" w:line="240" w:lineRule="auto"/>
              <w:jc w:val="left"/>
            </w:pPr>
            <w:r>
              <w:t>ST-12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457845">
            <w:pPr>
              <w:spacing w:before="60" w:after="60" w:line="240" w:lineRule="auto"/>
              <w:jc w:val="left"/>
            </w:pPr>
            <w:r>
              <w:t>快照空间占用与快照失败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D7AB5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管理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8189E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快照空间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&gt;70% </w:t>
            </w:r>
            <w:r>
              <w:t xml:space="preserve"> </w:t>
            </w:r>
            <w:r>
              <w:rPr>
                <w:color w:val="616161"/>
                <w:sz w:val="17"/>
              </w:rPr>
              <w:t>或出现快照失败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086CC8">
            <w:pPr>
              <w:spacing w:before="60" w:after="60" w:line="240" w:lineRule="auto"/>
              <w:jc w:val="left"/>
            </w:pPr>
            <w:r>
              <w:t>快照空间写满，或一致性快照连续失败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62D277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D69463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14CE4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459387">
            <w:pPr>
              <w:spacing w:before="60" w:after="60" w:line="240" w:lineRule="auto"/>
              <w:jc w:val="left"/>
            </w:pPr>
            <w:r>
              <w:t>ST-13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66E4FA">
            <w:pPr>
              <w:spacing w:before="60" w:after="60" w:line="240" w:lineRule="auto"/>
              <w:jc w:val="left"/>
            </w:pPr>
            <w:r>
              <w:t>远程复制与同步链路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55A8A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管理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B0EB1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复制链路中断或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RPO </w:t>
            </w:r>
            <w:r>
              <w:t xml:space="preserve"> </w:t>
            </w:r>
            <w:r>
              <w:rPr>
                <w:color w:val="616161"/>
                <w:sz w:val="17"/>
              </w:rPr>
              <w:t>超时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045D27">
            <w:pPr>
              <w:spacing w:before="60" w:after="60" w:line="240" w:lineRule="auto"/>
              <w:jc w:val="left"/>
            </w:pPr>
            <w:r>
              <w:t>复制任务失败（容灾失效）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58BE0E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3A85C2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5E9DE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7F0F09">
            <w:pPr>
              <w:spacing w:before="60" w:after="60" w:line="240" w:lineRule="auto"/>
              <w:jc w:val="left"/>
            </w:pPr>
            <w:r>
              <w:t>ST-14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98EB2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NAS </w:t>
            </w:r>
            <w:r>
              <w:t xml:space="preserve"> </w:t>
            </w:r>
            <w:r>
              <w:rPr>
                <w:color w:val="616161"/>
                <w:sz w:val="17"/>
              </w:rPr>
              <w:t>共享（</w:t>
            </w:r>
            <w:r>
              <w:t xml:space="preserve"> </w:t>
            </w:r>
            <w:r>
              <w:rPr>
                <w:color w:val="616161"/>
                <w:sz w:val="17"/>
              </w:rPr>
              <w:t>CIFS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NFS</w:t>
            </w:r>
            <w:r>
              <w:t xml:space="preserve"> </w:t>
            </w:r>
            <w:r>
              <w:rPr>
                <w:color w:val="616161"/>
                <w:sz w:val="17"/>
              </w:rPr>
              <w:t>）可用性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7E578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拨测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38F62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响应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&gt;3 </w:t>
            </w:r>
            <w:r>
              <w:t xml:space="preserve"> </w:t>
            </w:r>
            <w:r>
              <w:rPr>
                <w:color w:val="616161"/>
                <w:sz w:val="17"/>
              </w:rPr>
              <w:t>秒或权限异常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513344">
            <w:pPr>
              <w:spacing w:before="60" w:after="60" w:line="240" w:lineRule="auto"/>
              <w:jc w:val="left"/>
            </w:pPr>
            <w:r>
              <w:t>共享不可访问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F727FD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723F9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02B399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ED944C">
            <w:pPr>
              <w:spacing w:before="60" w:after="60" w:line="240" w:lineRule="auto"/>
              <w:jc w:val="left"/>
            </w:pPr>
            <w:r>
              <w:t>ST-15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AA28DA">
            <w:pPr>
              <w:spacing w:before="60" w:after="60" w:line="240" w:lineRule="auto"/>
              <w:jc w:val="left"/>
            </w:pPr>
            <w:r>
              <w:t>掉电保护模块与固件一致性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48E59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管理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A1EF34">
            <w:pPr>
              <w:spacing w:before="60" w:after="60" w:line="240" w:lineRule="auto"/>
              <w:jc w:val="left"/>
            </w:pPr>
            <w:r>
              <w:t>掉电保护模块异常或固件版本不一致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3CA7CD">
            <w:pPr>
              <w:spacing w:before="60" w:after="60" w:line="240" w:lineRule="auto"/>
              <w:jc w:val="left"/>
            </w:pPr>
            <w:r>
              <w:t>掉电保护失效（断电存在数据丢失风险）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A47440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B017AD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</w:tbl>
    <w:p w14:paraId="6684C73C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2.16 分布式存储 DS（15 项）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"/>
        <w:gridCol w:w="1221"/>
        <w:gridCol w:w="1293"/>
        <w:gridCol w:w="1766"/>
        <w:gridCol w:w="1974"/>
        <w:gridCol w:w="774"/>
        <w:gridCol w:w="947"/>
      </w:tblGrid>
      <w:tr w14:paraId="42C47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72B1F6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D5D643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7F5773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  <w:sz w:val="17"/>
              </w:rPr>
              <w:t>采集方式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 xml:space="preserve"> /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>频率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46B8EE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警告阈值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7F1F4C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严重阈值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14A2E5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事件等级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64E393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档位开放</w:t>
            </w:r>
          </w:p>
        </w:tc>
      </w:tr>
      <w:tr w14:paraId="0ACBC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32798B">
            <w:pPr>
              <w:spacing w:before="60" w:after="60" w:line="240" w:lineRule="auto"/>
              <w:jc w:val="left"/>
            </w:pPr>
            <w:r>
              <w:t>DS-01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73E528">
            <w:pPr>
              <w:spacing w:before="60" w:after="60" w:line="240" w:lineRule="auto"/>
              <w:jc w:val="left"/>
            </w:pPr>
            <w:r>
              <w:t>集群健康状态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59EE6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集群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8FBC75">
            <w:pPr>
              <w:spacing w:before="60" w:after="60" w:line="240" w:lineRule="auto"/>
              <w:jc w:val="left"/>
            </w:pPr>
            <w:r>
              <w:t>HEALTH_WARN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194811">
            <w:pPr>
              <w:spacing w:before="60" w:after="60" w:line="240" w:lineRule="auto"/>
              <w:jc w:val="left"/>
            </w:pPr>
            <w:r>
              <w:t>HEALTH_ERR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EAE566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0FAB7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18FD3B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1EF7D9">
            <w:pPr>
              <w:spacing w:before="60" w:after="60" w:line="240" w:lineRule="auto"/>
              <w:jc w:val="left"/>
            </w:pPr>
            <w:r>
              <w:t>DS-02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44666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OSD </w:t>
            </w:r>
            <w:r>
              <w:t xml:space="preserve"> </w:t>
            </w:r>
            <w:r>
              <w:rPr>
                <w:color w:val="616161"/>
                <w:sz w:val="17"/>
              </w:rPr>
              <w:t>状态（</w:t>
            </w:r>
            <w:r>
              <w:t xml:space="preserve"> </w:t>
            </w:r>
            <w:r>
              <w:rPr>
                <w:color w:val="616161"/>
                <w:sz w:val="17"/>
              </w:rPr>
              <w:t>down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out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A98CC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集群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4F4E1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单个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OSD down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D7694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OSD down </w:t>
            </w:r>
            <w:r>
              <w:t xml:space="preserve"> </w:t>
            </w:r>
            <w:r>
              <w:rPr>
                <w:color w:val="616161"/>
                <w:sz w:val="17"/>
              </w:rPr>
              <w:t>数超过副本容错，或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out </w:t>
            </w:r>
            <w:r>
              <w:t xml:space="preserve"> </w:t>
            </w:r>
            <w:r>
              <w:rPr>
                <w:color w:val="616161"/>
                <w:sz w:val="17"/>
              </w:rPr>
              <w:t>触发大规模回填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B38AD5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A1163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051BA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7CBB2F">
            <w:pPr>
              <w:spacing w:before="60" w:after="60" w:line="240" w:lineRule="auto"/>
              <w:jc w:val="left"/>
            </w:pPr>
            <w:r>
              <w:t>DS-03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4F1A2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PG </w:t>
            </w:r>
            <w:r>
              <w:t xml:space="preserve"> </w:t>
            </w:r>
            <w:r>
              <w:rPr>
                <w:color w:val="616161"/>
                <w:sz w:val="17"/>
              </w:rPr>
              <w:t>状态（归置组）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1FAA9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集群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94F47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出现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degraded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recovering </w:t>
            </w:r>
            <w:r>
              <w:t xml:space="preserve"> </w:t>
            </w:r>
            <w:r>
              <w:rPr>
                <w:color w:val="616161"/>
                <w:sz w:val="17"/>
              </w:rPr>
              <w:t>的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PG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10998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出现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inconsistent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stuck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down </w:t>
            </w:r>
            <w:r>
              <w:t xml:space="preserve"> </w:t>
            </w:r>
            <w:r>
              <w:rPr>
                <w:color w:val="616161"/>
                <w:sz w:val="17"/>
              </w:rPr>
              <w:t>状态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PG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39FFF6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26D6F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0B0D3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2841CB">
            <w:pPr>
              <w:spacing w:before="60" w:after="60" w:line="240" w:lineRule="auto"/>
              <w:jc w:val="left"/>
            </w:pPr>
            <w:r>
              <w:t>DS-04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E10B05">
            <w:pPr>
              <w:spacing w:before="60" w:after="60" w:line="240" w:lineRule="auto"/>
              <w:jc w:val="left"/>
            </w:pPr>
            <w:r>
              <w:t>存储池容量水位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4763A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集群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7B0128">
            <w:pPr>
              <w:spacing w:before="60" w:after="60" w:line="240" w:lineRule="auto"/>
              <w:jc w:val="left"/>
            </w:pPr>
            <w:r>
              <w:t>&gt;75%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CC054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达到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nearfull</w:t>
            </w:r>
            <w:r>
              <w:t xml:space="preserve"> </w:t>
            </w:r>
            <w:r>
              <w:rPr>
                <w:color w:val="616161"/>
                <w:sz w:val="17"/>
              </w:rPr>
              <w:t>（</w:t>
            </w:r>
            <w:r>
              <w:t xml:space="preserve"> </w:t>
            </w:r>
            <w:r>
              <w:rPr>
                <w:color w:val="616161"/>
                <w:sz w:val="17"/>
              </w:rPr>
              <w:t>85%</w:t>
            </w:r>
            <w:r>
              <w:t xml:space="preserve"> </w:t>
            </w:r>
            <w:r>
              <w:rPr>
                <w:color w:val="616161"/>
                <w:sz w:val="17"/>
              </w:rPr>
              <w:t>）或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backfillfull</w:t>
            </w:r>
            <w:r>
              <w:t xml:space="preserve"> </w:t>
            </w:r>
            <w:r>
              <w:rPr>
                <w:color w:val="616161"/>
                <w:sz w:val="17"/>
              </w:rPr>
              <w:t>（集群停止写入）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987208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36BF7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3792A9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9DB01A">
            <w:pPr>
              <w:spacing w:before="60" w:after="60" w:line="240" w:lineRule="auto"/>
              <w:jc w:val="left"/>
            </w:pPr>
            <w:r>
              <w:t>DS-05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E7B3B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MON </w:t>
            </w:r>
            <w:r>
              <w:t xml:space="preserve"> </w:t>
            </w:r>
            <w:r>
              <w:rPr>
                <w:color w:val="616161"/>
                <w:sz w:val="17"/>
              </w:rPr>
              <w:t>节点数量与仲裁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95921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集群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7A0D3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MON </w:t>
            </w:r>
            <w:r>
              <w:t xml:space="preserve"> </w:t>
            </w:r>
            <w:r>
              <w:rPr>
                <w:color w:val="616161"/>
                <w:sz w:val="17"/>
              </w:rPr>
              <w:t>节点数不足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 </w:t>
            </w:r>
            <w:r>
              <w:t xml:space="preserve"> </w:t>
            </w:r>
            <w:r>
              <w:rPr>
                <w:color w:val="616161"/>
                <w:sz w:val="17"/>
              </w:rPr>
              <w:t>个或单个失联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1288F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失去仲裁（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Mon quorum </w:t>
            </w:r>
            <w:r>
              <w:t xml:space="preserve"> </w:t>
            </w:r>
            <w:r>
              <w:rPr>
                <w:color w:val="616161"/>
                <w:sz w:val="17"/>
              </w:rPr>
              <w:t>不足，集群只读）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4C1D9E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0C244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608F3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F87C70">
            <w:pPr>
              <w:spacing w:before="60" w:after="60" w:line="240" w:lineRule="auto"/>
              <w:jc w:val="left"/>
            </w:pPr>
            <w:r>
              <w:t>DS-06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9B266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MDS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MGR </w:t>
            </w:r>
            <w:r>
              <w:t xml:space="preserve"> </w:t>
            </w:r>
            <w:r>
              <w:rPr>
                <w:color w:val="616161"/>
                <w:sz w:val="17"/>
              </w:rPr>
              <w:t>元数据服务状态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C73CD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集群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E24DA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单实例异常（有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standby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7AFAAE">
            <w:pPr>
              <w:spacing w:before="60" w:after="60" w:line="240" w:lineRule="auto"/>
              <w:jc w:val="left"/>
            </w:pPr>
            <w:r>
              <w:t>元数据服务全部不可用（文件存储中断）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C63749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48744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490A7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D360B0">
            <w:pPr>
              <w:spacing w:before="60" w:after="60" w:line="240" w:lineRule="auto"/>
              <w:jc w:val="left"/>
            </w:pPr>
            <w:r>
              <w:t>DS-07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11B446">
            <w:pPr>
              <w:spacing w:before="60" w:after="60" w:line="240" w:lineRule="auto"/>
              <w:jc w:val="left"/>
            </w:pPr>
            <w:r>
              <w:t>数据回填与恢复任务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75E6D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集群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09F70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回填速率低于基线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50%</w:t>
            </w:r>
            <w:r>
              <w:t xml:space="preserve"> </w:t>
            </w:r>
            <w:r>
              <w:rPr>
                <w:color w:val="616161"/>
                <w:sz w:val="17"/>
              </w:rPr>
              <w:t>，或预计完成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&gt;12 </w:t>
            </w:r>
            <w:r>
              <w:t xml:space="preserve"> </w:t>
            </w:r>
            <w:r>
              <w:rPr>
                <w:color w:val="616161"/>
                <w:sz w:val="17"/>
              </w:rPr>
              <w:t>小时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51A46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回填阻塞（</w:t>
            </w:r>
            <w:r>
              <w:t xml:space="preserve"> </w:t>
            </w:r>
            <w:r>
              <w:rPr>
                <w:color w:val="616161"/>
                <w:sz w:val="17"/>
              </w:rPr>
              <w:t>backfill_toofull</w:t>
            </w:r>
            <w:r>
              <w:t xml:space="preserve"> </w:t>
            </w:r>
            <w:r>
              <w:rPr>
                <w:color w:val="616161"/>
                <w:sz w:val="17"/>
              </w:rPr>
              <w:t>）或任务卡死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1680ED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676BD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3213A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8453F2">
            <w:pPr>
              <w:spacing w:before="60" w:after="60" w:line="240" w:lineRule="auto"/>
              <w:jc w:val="left"/>
            </w:pPr>
            <w:r>
              <w:t>DS-08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E7D05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OSD </w:t>
            </w:r>
            <w:r>
              <w:t xml:space="preserve"> </w:t>
            </w:r>
            <w:r>
              <w:rPr>
                <w:color w:val="616161"/>
                <w:sz w:val="17"/>
              </w:rPr>
              <w:t>使用率不均衡度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0423E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集群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17918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最满与最空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OSD </w:t>
            </w:r>
            <w:r>
              <w:t xml:space="preserve"> </w:t>
            </w:r>
            <w:r>
              <w:rPr>
                <w:color w:val="616161"/>
                <w:sz w:val="17"/>
              </w:rPr>
              <w:t>差值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&gt;20%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F90F5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&gt;40%</w:t>
            </w:r>
            <w:r>
              <w:t xml:space="preserve"> </w:t>
            </w:r>
            <w:r>
              <w:rPr>
                <w:color w:val="616161"/>
                <w:sz w:val="17"/>
              </w:rPr>
              <w:t>（部分盘先写满导致集群提前只读）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9A1B5A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1CEB45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7E47F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B11EA4">
            <w:pPr>
              <w:spacing w:before="60" w:after="60" w:line="240" w:lineRule="auto"/>
              <w:jc w:val="left"/>
            </w:pPr>
            <w:r>
              <w:t>DS-09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AFA477">
            <w:pPr>
              <w:spacing w:before="60" w:after="60" w:line="240" w:lineRule="auto"/>
              <w:jc w:val="left"/>
            </w:pPr>
            <w:r>
              <w:t>集群网络丢包与延迟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89A35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集群网络探针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D58BF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集群网丢包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&gt;0.1% </w:t>
            </w:r>
            <w:r>
              <w:t xml:space="preserve"> </w:t>
            </w:r>
            <w:r>
              <w:rPr>
                <w:color w:val="616161"/>
                <w:sz w:val="17"/>
              </w:rPr>
              <w:t>或延迟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&gt;1ms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43654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集群网丢包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&gt;1% </w:t>
            </w:r>
            <w:r>
              <w:t xml:space="preserve"> </w:t>
            </w:r>
            <w:r>
              <w:rPr>
                <w:color w:val="616161"/>
                <w:sz w:val="17"/>
              </w:rPr>
              <w:t>或延迟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&gt;10ms</w:t>
            </w:r>
            <w:r>
              <w:t xml:space="preserve"> </w:t>
            </w:r>
            <w:r>
              <w:rPr>
                <w:color w:val="616161"/>
                <w:sz w:val="17"/>
              </w:rPr>
              <w:t>（触发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OSD </w:t>
            </w:r>
            <w:r>
              <w:t xml:space="preserve"> </w:t>
            </w:r>
            <w:r>
              <w:rPr>
                <w:color w:val="616161"/>
                <w:sz w:val="17"/>
              </w:rPr>
              <w:t>误判离线）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1E15A3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65739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7C338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680A72">
            <w:pPr>
              <w:spacing w:before="60" w:after="60" w:line="240" w:lineRule="auto"/>
              <w:jc w:val="left"/>
            </w:pPr>
            <w:r>
              <w:t>DS-10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AC4FAE">
            <w:pPr>
              <w:spacing w:before="60" w:after="60" w:line="240" w:lineRule="auto"/>
              <w:jc w:val="left"/>
            </w:pPr>
            <w:r>
              <w:t>慢请求与阻塞请求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467E0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集群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E7D6F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出现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slow request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B8E0B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出现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blocked request</w:t>
            </w:r>
            <w:r>
              <w:t xml:space="preserve"> </w:t>
            </w:r>
            <w:r>
              <w:rPr>
                <w:color w:val="616161"/>
                <w:sz w:val="17"/>
              </w:rPr>
              <w:t>（业务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IO </w:t>
            </w:r>
            <w:r>
              <w:t xml:space="preserve"> </w:t>
            </w:r>
            <w:r>
              <w:rPr>
                <w:color w:val="616161"/>
                <w:sz w:val="17"/>
              </w:rPr>
              <w:t>完全挂起）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4CA76F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DB5D1F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6BA58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1BF460">
            <w:pPr>
              <w:spacing w:before="60" w:after="60" w:line="240" w:lineRule="auto"/>
              <w:jc w:val="left"/>
            </w:pPr>
            <w:r>
              <w:t>DS-11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63E0DB">
            <w:pPr>
              <w:spacing w:before="60" w:after="60" w:line="240" w:lineRule="auto"/>
              <w:jc w:val="left"/>
            </w:pPr>
            <w:r>
              <w:t>副本与纠删码策略降级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CB348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集群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CA6C12">
            <w:pPr>
              <w:spacing w:before="60" w:after="60" w:line="240" w:lineRule="auto"/>
              <w:jc w:val="left"/>
            </w:pPr>
            <w:r>
              <w:t>副本数低于配置值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52AF4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降级运行超过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4 </w:t>
            </w:r>
            <w:r>
              <w:t xml:space="preserve"> </w:t>
            </w:r>
            <w:r>
              <w:rPr>
                <w:color w:val="616161"/>
                <w:sz w:val="17"/>
              </w:rPr>
              <w:t>小时，或纠删码降至最小冗余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D7E633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4C701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66768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308AF0">
            <w:pPr>
              <w:spacing w:before="60" w:after="60" w:line="240" w:lineRule="auto"/>
              <w:jc w:val="left"/>
            </w:pPr>
            <w:r>
              <w:t>DS-12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C7B20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对象网关（</w:t>
            </w:r>
            <w:r>
              <w:t xml:space="preserve"> </w:t>
            </w:r>
            <w:r>
              <w:rPr>
                <w:color w:val="616161"/>
                <w:sz w:val="17"/>
              </w:rPr>
              <w:t>RGW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S3</w:t>
            </w:r>
            <w:r>
              <w:t xml:space="preserve"> </w:t>
            </w:r>
            <w:r>
              <w:rPr>
                <w:color w:val="616161"/>
                <w:sz w:val="17"/>
              </w:rPr>
              <w:t>）可用性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625D6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拨测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23DEA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响应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&gt;1 </w:t>
            </w:r>
            <w:r>
              <w:t xml:space="preserve"> </w:t>
            </w:r>
            <w:r>
              <w:rPr>
                <w:color w:val="616161"/>
                <w:sz w:val="17"/>
              </w:rPr>
              <w:t>秒或错误率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&gt;1%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A80EC9">
            <w:pPr>
              <w:spacing w:before="60" w:after="60" w:line="240" w:lineRule="auto"/>
              <w:jc w:val="left"/>
            </w:pPr>
            <w:r>
              <w:t>接口不可用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AD320A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93FBB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256DB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1080F2">
            <w:pPr>
              <w:spacing w:before="60" w:after="60" w:line="240" w:lineRule="auto"/>
              <w:jc w:val="left"/>
            </w:pPr>
            <w:r>
              <w:t>DS-13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79964B">
            <w:pPr>
              <w:spacing w:before="60" w:after="60" w:line="240" w:lineRule="auto"/>
              <w:jc w:val="left"/>
            </w:pPr>
            <w:r>
              <w:t>节点时钟偏移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442FD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集群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27845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偏移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&gt;100ms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E3415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偏移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&gt;500ms</w:t>
            </w:r>
            <w:r>
              <w:t xml:space="preserve"> </w:t>
            </w:r>
            <w:r>
              <w:rPr>
                <w:color w:val="616161"/>
                <w:sz w:val="17"/>
              </w:rPr>
              <w:t>（集群拒绝写入）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47FA4B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04EE6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1101D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2DBA95">
            <w:pPr>
              <w:spacing w:before="60" w:after="60" w:line="240" w:lineRule="auto"/>
              <w:jc w:val="left"/>
            </w:pPr>
            <w:r>
              <w:t>DS-14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97AED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Scrub </w:t>
            </w:r>
            <w:r>
              <w:t xml:space="preserve"> </w:t>
            </w:r>
            <w:r>
              <w:rPr>
                <w:color w:val="616161"/>
                <w:sz w:val="17"/>
              </w:rPr>
              <w:t>结果与不一致对象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3565B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集群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78D852">
            <w:pPr>
              <w:spacing w:before="60" w:after="60" w:line="240" w:lineRule="auto"/>
              <w:jc w:val="left"/>
            </w:pPr>
            <w:r>
              <w:t>检出不一致对象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7C0694">
            <w:pPr>
              <w:spacing w:before="60" w:after="60" w:line="240" w:lineRule="auto"/>
              <w:jc w:val="left"/>
            </w:pPr>
            <w:r>
              <w:t>存在无法自动修复的不一致（数据正确性风险）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5FA0B8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2256DF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1892D0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6B47C3">
            <w:pPr>
              <w:spacing w:before="60" w:after="60" w:line="240" w:lineRule="auto"/>
              <w:jc w:val="left"/>
            </w:pPr>
            <w:r>
              <w:t>DS-15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307B09">
            <w:pPr>
              <w:spacing w:before="60" w:after="60" w:line="240" w:lineRule="auto"/>
              <w:jc w:val="left"/>
            </w:pPr>
            <w:r>
              <w:t>存储池配额与配额使用率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72660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集群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DE068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配额使用率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&gt;80%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58D6AC">
            <w:pPr>
              <w:spacing w:before="60" w:after="60" w:line="240" w:lineRule="auto"/>
              <w:jc w:val="left"/>
            </w:pPr>
            <w:r>
              <w:t>达到配额上限（写入被拒绝）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4DDBA2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5CCCA9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</w:tbl>
    <w:p w14:paraId="140AD9FE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2.17 采集链路自监控 AG（8 项）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"/>
        <w:gridCol w:w="347"/>
        <w:gridCol w:w="1729"/>
        <w:gridCol w:w="1556"/>
        <w:gridCol w:w="1210"/>
        <w:gridCol w:w="1210"/>
        <w:gridCol w:w="1038"/>
        <w:gridCol w:w="1211"/>
      </w:tblGrid>
      <w:tr w14:paraId="4C0B4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4FC915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CAF8D1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1799D6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  <w:sz w:val="17"/>
              </w:rPr>
              <w:t>采集方式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 xml:space="preserve"> /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>频率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7D9E16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警告阈值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21B9A8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严重阈值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F19CB2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事件等级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A940B5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档位开放</w:t>
            </w:r>
          </w:p>
        </w:tc>
      </w:tr>
      <w:tr w14:paraId="047426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04C22C">
            <w:pPr>
              <w:spacing w:before="60" w:after="60" w:line="240" w:lineRule="auto"/>
              <w:jc w:val="left"/>
            </w:pPr>
            <w:r>
              <w:t>AG-01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379DC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Agent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Proxy </w:t>
            </w:r>
            <w:r>
              <w:t xml:space="preserve"> </w:t>
            </w:r>
            <w:r>
              <w:rPr>
                <w:color w:val="616161"/>
                <w:sz w:val="17"/>
              </w:rPr>
              <w:t>心跳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B4347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心跳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6F1811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54DF7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无数据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10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AC2D8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P2</w:t>
            </w:r>
            <w:r>
              <w:t xml:space="preserve"> </w:t>
            </w:r>
            <w:r>
              <w:rPr>
                <w:color w:val="616161"/>
                <w:sz w:val="17"/>
              </w:rPr>
              <w:t>（平台事件）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D212FA">
            <w:pPr>
              <w:spacing w:before="60" w:after="60" w:line="240" w:lineRule="auto"/>
              <w:jc w:val="left"/>
            </w:pPr>
            <w:r>
              <w:t>平台侧</w:t>
            </w:r>
          </w:p>
        </w:tc>
      </w:tr>
      <w:tr w14:paraId="4A5C5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487309">
            <w:pPr>
              <w:spacing w:before="60" w:after="60" w:line="240" w:lineRule="auto"/>
              <w:jc w:val="left"/>
            </w:pPr>
            <w:r>
              <w:t>AG-02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DF6F9F">
            <w:pPr>
              <w:spacing w:before="60" w:after="60" w:line="240" w:lineRule="auto"/>
              <w:jc w:val="left"/>
            </w:pPr>
            <w:r>
              <w:t>采集延迟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2BD14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内部指标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AC3A2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90678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&gt;120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CCECC6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8E0FB7">
            <w:pPr>
              <w:spacing w:before="60" w:after="60" w:line="240" w:lineRule="auto"/>
              <w:jc w:val="left"/>
            </w:pPr>
            <w:r>
              <w:t>平台侧</w:t>
            </w:r>
          </w:p>
        </w:tc>
      </w:tr>
      <w:tr w14:paraId="342D7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9514BF">
            <w:pPr>
              <w:spacing w:before="60" w:after="60" w:line="240" w:lineRule="auto"/>
              <w:jc w:val="left"/>
            </w:pPr>
            <w:r>
              <w:t>AG-03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DC9AD8">
            <w:pPr>
              <w:spacing w:before="60" w:after="60" w:line="240" w:lineRule="auto"/>
              <w:jc w:val="left"/>
            </w:pPr>
            <w:r>
              <w:t>不支持监控项数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6F2CC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内部指标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B19DB3">
            <w:pPr>
              <w:spacing w:before="60" w:after="60" w:line="240" w:lineRule="auto"/>
              <w:jc w:val="left"/>
            </w:pPr>
            <w:r>
              <w:t>出现不支持项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C77C7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超过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5 </w:t>
            </w:r>
            <w:r>
              <w:t xml:space="preserve"> </w:t>
            </w:r>
            <w:r>
              <w:rPr>
                <w:color w:val="616161"/>
                <w:sz w:val="17"/>
              </w:rPr>
              <w:t>项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DC4528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EE4826">
            <w:pPr>
              <w:spacing w:before="60" w:after="60" w:line="240" w:lineRule="auto"/>
              <w:jc w:val="left"/>
            </w:pPr>
            <w:r>
              <w:t>平台侧</w:t>
            </w:r>
          </w:p>
        </w:tc>
      </w:tr>
      <w:tr w14:paraId="7494F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7E6F88">
            <w:pPr>
              <w:spacing w:before="60" w:after="60" w:line="240" w:lineRule="auto"/>
              <w:jc w:val="left"/>
            </w:pPr>
            <w:r>
              <w:t>AG-04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024DE4">
            <w:pPr>
              <w:spacing w:before="60" w:after="60" w:line="240" w:lineRule="auto"/>
              <w:jc w:val="left"/>
            </w:pPr>
            <w:r>
              <w:t>数据断点／未知区间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8AD35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内部指标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839214">
            <w:pPr>
              <w:spacing w:before="60" w:after="60" w:line="240" w:lineRule="auto"/>
              <w:jc w:val="left"/>
            </w:pPr>
            <w:r>
              <w:t>出现未知区间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09039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未知持续超过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CEF3AF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008644">
            <w:pPr>
              <w:spacing w:before="60" w:after="60" w:line="240" w:lineRule="auto"/>
              <w:jc w:val="left"/>
            </w:pPr>
            <w:r>
              <w:t>平台侧</w:t>
            </w:r>
          </w:p>
        </w:tc>
      </w:tr>
      <w:tr w14:paraId="4DF94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CF5062">
            <w:pPr>
              <w:spacing w:before="60" w:after="60" w:line="240" w:lineRule="auto"/>
              <w:jc w:val="left"/>
            </w:pPr>
            <w:r>
              <w:t>AG-05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44C10F">
            <w:pPr>
              <w:spacing w:before="60" w:after="60" w:line="240" w:lineRule="auto"/>
              <w:jc w:val="left"/>
            </w:pPr>
            <w:r>
              <w:t>采集队列长度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B95AF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内部指标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7C5CED">
            <w:pPr>
              <w:spacing w:before="60" w:after="60" w:line="240" w:lineRule="auto"/>
              <w:jc w:val="left"/>
            </w:pPr>
            <w:r>
              <w:t>&gt;20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016F6B">
            <w:pPr>
              <w:spacing w:before="60" w:after="60" w:line="240" w:lineRule="auto"/>
              <w:jc w:val="left"/>
            </w:pPr>
            <w:r>
              <w:t>&gt;100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5F9091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5F59A9">
            <w:pPr>
              <w:spacing w:before="60" w:after="60" w:line="240" w:lineRule="auto"/>
              <w:jc w:val="left"/>
            </w:pPr>
            <w:r>
              <w:t>平台侧</w:t>
            </w:r>
          </w:p>
        </w:tc>
      </w:tr>
      <w:tr w14:paraId="6A63AA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2AB5B1">
            <w:pPr>
              <w:spacing w:before="60" w:after="60" w:line="240" w:lineRule="auto"/>
              <w:jc w:val="left"/>
            </w:pPr>
            <w:r>
              <w:t>AG-06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B7A284">
            <w:pPr>
              <w:spacing w:before="60" w:after="60" w:line="240" w:lineRule="auto"/>
              <w:jc w:val="left"/>
            </w:pPr>
            <w:r>
              <w:t>缓冲区占用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E5A6A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内部指标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177462">
            <w:pPr>
              <w:spacing w:before="60" w:after="60" w:line="240" w:lineRule="auto"/>
              <w:jc w:val="left"/>
            </w:pPr>
            <w:r>
              <w:t>&gt;50%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1EF6E8">
            <w:pPr>
              <w:spacing w:before="60" w:after="60" w:line="240" w:lineRule="auto"/>
              <w:jc w:val="left"/>
            </w:pPr>
            <w:r>
              <w:t>&gt;75%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6C1633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391372">
            <w:pPr>
              <w:spacing w:before="60" w:after="60" w:line="240" w:lineRule="auto"/>
              <w:jc w:val="left"/>
            </w:pPr>
            <w:r>
              <w:t>平台侧</w:t>
            </w:r>
          </w:p>
        </w:tc>
      </w:tr>
      <w:tr w14:paraId="32823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672BE7">
            <w:pPr>
              <w:spacing w:before="60" w:after="60" w:line="240" w:lineRule="auto"/>
              <w:jc w:val="left"/>
            </w:pPr>
            <w:r>
              <w:t>AG-07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E3C720">
            <w:pPr>
              <w:spacing w:before="60" w:after="60" w:line="240" w:lineRule="auto"/>
              <w:jc w:val="left"/>
            </w:pPr>
            <w:r>
              <w:t>租户监控项配额使用率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FB255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内部指标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每日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6FCF47">
            <w:pPr>
              <w:spacing w:before="60" w:after="60" w:line="240" w:lineRule="auto"/>
              <w:jc w:val="left"/>
            </w:pPr>
            <w:r>
              <w:t>&gt;80%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FF1FA8">
            <w:pPr>
              <w:spacing w:before="60" w:after="60" w:line="240" w:lineRule="auto"/>
              <w:jc w:val="left"/>
            </w:pPr>
            <w:r>
              <w:t>达到配额上限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E609BD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49A335">
            <w:pPr>
              <w:spacing w:before="60" w:after="60" w:line="240" w:lineRule="auto"/>
              <w:jc w:val="left"/>
            </w:pPr>
            <w:r>
              <w:t>平台侧</w:t>
            </w:r>
          </w:p>
        </w:tc>
      </w:tr>
      <w:tr w14:paraId="56937A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24C0F2">
            <w:pPr>
              <w:spacing w:before="60" w:after="60" w:line="240" w:lineRule="auto"/>
              <w:jc w:val="left"/>
            </w:pPr>
            <w:r>
              <w:t>AG-08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7215D6">
            <w:pPr>
              <w:spacing w:before="60" w:after="60" w:line="240" w:lineRule="auto"/>
              <w:jc w:val="left"/>
            </w:pPr>
            <w:r>
              <w:t>通知发送失败率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02CE3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内部指标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87E9D2">
            <w:pPr>
              <w:spacing w:before="60" w:after="60" w:line="240" w:lineRule="auto"/>
              <w:jc w:val="left"/>
            </w:pPr>
            <w:r>
              <w:t>&gt;1%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6113A8">
            <w:pPr>
              <w:spacing w:before="60" w:after="60" w:line="240" w:lineRule="auto"/>
              <w:jc w:val="left"/>
            </w:pPr>
            <w:r>
              <w:t>&gt;5%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527028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528D9C">
            <w:pPr>
              <w:spacing w:before="60" w:after="60" w:line="240" w:lineRule="auto"/>
              <w:jc w:val="left"/>
            </w:pPr>
            <w:r>
              <w:t>平台侧</w:t>
            </w:r>
          </w:p>
        </w:tc>
      </w:tr>
      <w:tr w14:paraId="756C2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</w:trPr>
        <w:tc>
          <w:tcPr>
            <w:tcW w:w="8640" w:type="dxa"/>
            <w:gridSpan w:val="7"/>
            <w:tcBorders>
              <w:left w:val="single" w:color="01579B" w:sz="24" w:space="0"/>
            </w:tcBorders>
            <w:shd w:val="clear" w:color="auto" w:fill="F0F5FA"/>
          </w:tcPr>
          <w:p w14:paraId="5DD25893">
            <w:pPr>
              <w:pBdr>
                <w:left w:val="single" w:color="01579B" w:sz="24" w:space="0"/>
              </w:pBdr>
              <w:spacing w:before="180" w:after="180"/>
            </w:pPr>
            <w:r>
              <w:rPr>
                <w:b/>
              </w:rPr>
              <w:t>验收方式：</w:t>
            </w:r>
            <w:r>
              <w:t>各类监控项按「随机抽取 3 个指标，人为制造超阈场景，核对告警等级、阈值展示与影响范围推算」逐项验收；档位开放项数按租户档位切换后统计实际生效监控项数核对。</w:t>
            </w:r>
          </w:p>
        </w:tc>
      </w:tr>
    </w:tbl>
    <w:p w14:paraId="01A9877D">
      <w:pPr>
        <w:pStyle w:val="4"/>
        <w:pBdr>
          <w:left w:val="single" w:color="1565C0" w:sz="24" w:space="8"/>
        </w:pBdr>
        <w:spacing w:before="528" w:after="180"/>
      </w:pPr>
      <w:bookmarkStart w:id="4" w:name="section-3"/>
      <w:bookmarkEnd w:id="4"/>
      <w:bookmarkStart w:id="5" w:name="_Toc_section_3"/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三、分类与档位开放汇总</w:t>
      </w:r>
      <w:bookmarkEnd w:id="5"/>
    </w:p>
    <w:p w14:paraId="2B6F5BE8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下表为分类汇总。客户升级档位时，新开放的监控项在生效当日自动套用模板并开始采集，无需重新建档。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30"/>
        <w:gridCol w:w="1730"/>
        <w:gridCol w:w="1730"/>
      </w:tblGrid>
      <w:tr w14:paraId="22134A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A01C70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监控类别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E78838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监控项数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3ABF55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基础档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04A2E2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标准档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A24A66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高级档</w:t>
            </w:r>
          </w:p>
        </w:tc>
      </w:tr>
      <w:tr w14:paraId="24E40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3C570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设备通用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GE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625DA8">
            <w:pPr>
              <w:spacing w:before="60" w:after="60" w:line="240" w:lineRule="auto"/>
              <w:jc w:val="left"/>
            </w:pPr>
            <w:r>
              <w:t>18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A0521F">
            <w:pPr>
              <w:spacing w:before="60" w:after="60" w:line="240" w:lineRule="auto"/>
              <w:jc w:val="left"/>
            </w:pPr>
            <w:r>
              <w:t>5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BEAF3D">
            <w:pPr>
              <w:spacing w:before="60" w:after="60" w:line="240" w:lineRule="auto"/>
              <w:jc w:val="left"/>
            </w:pPr>
            <w:r>
              <w:t>14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AA144F">
            <w:pPr>
              <w:spacing w:before="60" w:after="60" w:line="240" w:lineRule="auto"/>
              <w:jc w:val="left"/>
            </w:pPr>
            <w:r>
              <w:t>18</w:t>
            </w:r>
          </w:p>
        </w:tc>
      </w:tr>
      <w:tr w14:paraId="4D7AF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5E8B9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接口与二层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IF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0C43A1">
            <w:pPr>
              <w:spacing w:before="60" w:after="60" w:line="240" w:lineRule="auto"/>
              <w:jc w:val="left"/>
            </w:pPr>
            <w:r>
              <w:t>23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6F258E">
            <w:pPr>
              <w:spacing w:before="60" w:after="60" w:line="240" w:lineRule="auto"/>
              <w:jc w:val="left"/>
            </w:pPr>
            <w:r>
              <w:t>3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3E6671">
            <w:pPr>
              <w:spacing w:before="60" w:after="60" w:line="240" w:lineRule="auto"/>
              <w:jc w:val="left"/>
            </w:pPr>
            <w:r>
              <w:t>16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10618F">
            <w:pPr>
              <w:spacing w:before="60" w:after="60" w:line="240" w:lineRule="auto"/>
              <w:jc w:val="left"/>
            </w:pPr>
            <w:r>
              <w:t>23</w:t>
            </w:r>
          </w:p>
        </w:tc>
      </w:tr>
      <w:tr w14:paraId="1F84C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EE037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网络性能与线路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NW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86D9CF">
            <w:pPr>
              <w:spacing w:before="60" w:after="60" w:line="240" w:lineRule="auto"/>
              <w:jc w:val="left"/>
            </w:pPr>
            <w:r>
              <w:t>16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DAA835">
            <w:pPr>
              <w:spacing w:before="60" w:after="60" w:line="240" w:lineRule="auto"/>
              <w:jc w:val="left"/>
            </w:pPr>
            <w:r>
              <w:t>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1B070D">
            <w:pPr>
              <w:spacing w:before="60" w:after="60" w:line="240" w:lineRule="auto"/>
              <w:jc w:val="left"/>
            </w:pPr>
            <w:r>
              <w:t>8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4B487E">
            <w:pPr>
              <w:spacing w:before="60" w:after="60" w:line="240" w:lineRule="auto"/>
              <w:jc w:val="left"/>
            </w:pPr>
            <w:r>
              <w:t>16</w:t>
            </w:r>
          </w:p>
        </w:tc>
      </w:tr>
      <w:tr w14:paraId="5B8AB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C118C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路由与三层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RT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1A5B17">
            <w:pPr>
              <w:spacing w:before="60" w:after="60" w:line="240" w:lineRule="auto"/>
              <w:jc w:val="left"/>
            </w:pPr>
            <w:r>
              <w:t>6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64F238">
            <w:pPr>
              <w:spacing w:before="60" w:after="60" w:line="240" w:lineRule="auto"/>
              <w:jc w:val="left"/>
            </w:pPr>
            <w:r>
              <w:t>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1FF72F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25AECE">
            <w:pPr>
              <w:spacing w:before="60" w:after="60" w:line="240" w:lineRule="auto"/>
              <w:jc w:val="left"/>
            </w:pPr>
            <w:r>
              <w:t>6</w:t>
            </w:r>
          </w:p>
        </w:tc>
      </w:tr>
      <w:tr w14:paraId="627BD9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3460E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防火墙与安全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FW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503FDB">
            <w:pPr>
              <w:spacing w:before="60" w:after="60" w:line="240" w:lineRule="auto"/>
              <w:jc w:val="left"/>
            </w:pPr>
            <w:r>
              <w:t>20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7B40F1">
            <w:pPr>
              <w:spacing w:before="60" w:after="60" w:line="240" w:lineRule="auto"/>
              <w:jc w:val="left"/>
            </w:pPr>
            <w:r>
              <w:t>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71593B">
            <w:pPr>
              <w:spacing w:before="60" w:after="60" w:line="240" w:lineRule="auto"/>
              <w:jc w:val="left"/>
            </w:pPr>
            <w:r>
              <w:t>11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3546EF">
            <w:pPr>
              <w:spacing w:before="60" w:after="60" w:line="240" w:lineRule="auto"/>
              <w:jc w:val="left"/>
            </w:pPr>
            <w:r>
              <w:t>20</w:t>
            </w:r>
          </w:p>
        </w:tc>
      </w:tr>
      <w:tr w14:paraId="1A4FA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FBE1D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无线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WLAN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62AE06">
            <w:pPr>
              <w:spacing w:before="60" w:after="60" w:line="240" w:lineRule="auto"/>
              <w:jc w:val="left"/>
            </w:pPr>
            <w:r>
              <w:t>10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BBB3FD">
            <w:pPr>
              <w:spacing w:before="60" w:after="60" w:line="240" w:lineRule="auto"/>
              <w:jc w:val="left"/>
            </w:pPr>
            <w:r>
              <w:t>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6D9633">
            <w:pPr>
              <w:spacing w:before="60" w:after="60" w:line="240" w:lineRule="auto"/>
              <w:jc w:val="left"/>
            </w:pPr>
            <w:r>
              <w:t>4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E7CBDB">
            <w:pPr>
              <w:spacing w:before="60" w:after="60" w:line="240" w:lineRule="auto"/>
              <w:jc w:val="left"/>
            </w:pPr>
            <w:r>
              <w:t>10</w:t>
            </w:r>
          </w:p>
        </w:tc>
      </w:tr>
      <w:tr w14:paraId="3466A4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6F7ED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服务器与主机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SV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EFEF38">
            <w:pPr>
              <w:spacing w:before="60" w:after="60" w:line="240" w:lineRule="auto"/>
              <w:jc w:val="left"/>
            </w:pPr>
            <w:r>
              <w:t>14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9A73BC">
            <w:pPr>
              <w:spacing w:before="60" w:after="60" w:line="240" w:lineRule="auto"/>
              <w:jc w:val="left"/>
            </w:pPr>
            <w:r>
              <w:t>4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C7D7D9">
            <w:pPr>
              <w:spacing w:before="60" w:after="60" w:line="240" w:lineRule="auto"/>
              <w:jc w:val="left"/>
            </w:pPr>
            <w:r>
              <w:t>11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6D40DB">
            <w:pPr>
              <w:spacing w:before="60" w:after="60" w:line="240" w:lineRule="auto"/>
              <w:jc w:val="left"/>
            </w:pPr>
            <w:r>
              <w:t>14</w:t>
            </w:r>
          </w:p>
        </w:tc>
      </w:tr>
      <w:tr w14:paraId="20649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64BE0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内网关键服务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SR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0A15CE">
            <w:pPr>
              <w:spacing w:before="60" w:after="60" w:line="240" w:lineRule="auto"/>
              <w:jc w:val="left"/>
            </w:pPr>
            <w:r>
              <w:t>14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8DF429">
            <w:pPr>
              <w:spacing w:before="60" w:after="60" w:line="240" w:lineRule="auto"/>
              <w:jc w:val="left"/>
            </w:pPr>
            <w:r>
              <w:t>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DAD30D">
            <w:pPr>
              <w:spacing w:before="60" w:after="60" w:line="240" w:lineRule="auto"/>
              <w:jc w:val="left"/>
            </w:pPr>
            <w:r>
              <w:t>4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4CE2B7">
            <w:pPr>
              <w:spacing w:before="60" w:after="60" w:line="240" w:lineRule="auto"/>
              <w:jc w:val="left"/>
            </w:pPr>
            <w:r>
              <w:t>14</w:t>
            </w:r>
          </w:p>
        </w:tc>
      </w:tr>
      <w:tr w14:paraId="6FAAD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70271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业务可用与异常流量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BA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DABFEF">
            <w:pPr>
              <w:spacing w:before="60" w:after="60" w:line="240" w:lineRule="auto"/>
              <w:jc w:val="left"/>
            </w:pPr>
            <w:r>
              <w:t>10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3B3F3F">
            <w:pPr>
              <w:spacing w:before="60" w:after="60" w:line="240" w:lineRule="auto"/>
              <w:jc w:val="left"/>
            </w:pPr>
            <w:r>
              <w:t>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EF950D">
            <w:pPr>
              <w:spacing w:before="60" w:after="60" w:line="240" w:lineRule="auto"/>
              <w:jc w:val="left"/>
            </w:pPr>
            <w:r>
              <w:t>5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FB4564">
            <w:pPr>
              <w:spacing w:before="60" w:after="60" w:line="240" w:lineRule="auto"/>
              <w:jc w:val="left"/>
            </w:pPr>
            <w:r>
              <w:t>10</w:t>
            </w:r>
          </w:p>
        </w:tc>
      </w:tr>
      <w:tr w14:paraId="1B43E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6C65E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配置与合规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CM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DA87AD">
            <w:pPr>
              <w:spacing w:before="60" w:after="60" w:line="240" w:lineRule="auto"/>
              <w:jc w:val="left"/>
            </w:pPr>
            <w:r>
              <w:t>11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128513">
            <w:pPr>
              <w:spacing w:before="60" w:after="60" w:line="240" w:lineRule="auto"/>
              <w:jc w:val="left"/>
            </w:pPr>
            <w:r>
              <w:t>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36B9B3">
            <w:pPr>
              <w:spacing w:before="60" w:after="60" w:line="240" w:lineRule="auto"/>
              <w:jc w:val="left"/>
            </w:pPr>
            <w:r>
              <w:t>5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1D0B16">
            <w:pPr>
              <w:spacing w:before="60" w:after="60" w:line="240" w:lineRule="auto"/>
              <w:jc w:val="left"/>
            </w:pPr>
            <w:r>
              <w:t>11</w:t>
            </w:r>
          </w:p>
        </w:tc>
      </w:tr>
      <w:tr w14:paraId="6487F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2A356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机房环境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EN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A386CE">
            <w:pPr>
              <w:spacing w:before="60" w:after="60" w:line="240" w:lineRule="auto"/>
              <w:jc w:val="left"/>
            </w:pPr>
            <w:r>
              <w:t>8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2B4D50">
            <w:pPr>
              <w:spacing w:before="60" w:after="60" w:line="240" w:lineRule="auto"/>
              <w:jc w:val="left"/>
            </w:pPr>
            <w:r>
              <w:t>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D1EE87">
            <w:pPr>
              <w:spacing w:before="60" w:after="60" w:line="240" w:lineRule="auto"/>
              <w:jc w:val="left"/>
            </w:pPr>
            <w:r>
              <w:t>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B8F13C">
            <w:pPr>
              <w:spacing w:before="60" w:after="60" w:line="240" w:lineRule="auto"/>
              <w:jc w:val="left"/>
            </w:pPr>
            <w:r>
              <w:t>8</w:t>
            </w:r>
          </w:p>
        </w:tc>
      </w:tr>
      <w:tr w14:paraId="7A3E4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22838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服务器硬件与带外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HS</w:t>
            </w:r>
            <w:r>
              <w:t xml:space="preserve"> </w:t>
            </w:r>
            <w:r>
              <w:rPr>
                <w:color w:val="616161"/>
                <w:sz w:val="17"/>
              </w:rPr>
              <w:t>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V1.2 </w:t>
            </w:r>
            <w:r>
              <w:t xml:space="preserve"> </w:t>
            </w:r>
            <w:r>
              <w:rPr>
                <w:color w:val="616161"/>
                <w:sz w:val="17"/>
              </w:rPr>
              <w:t>新增）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AEBB79">
            <w:pPr>
              <w:spacing w:before="60" w:after="60" w:line="240" w:lineRule="auto"/>
              <w:jc w:val="left"/>
            </w:pPr>
            <w:r>
              <w:t>10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15B804">
            <w:pPr>
              <w:spacing w:before="60" w:after="60" w:line="240" w:lineRule="auto"/>
              <w:jc w:val="left"/>
            </w:pPr>
            <w:r>
              <w:t>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6C046C">
            <w:pPr>
              <w:spacing w:before="60" w:after="60" w:line="240" w:lineRule="auto"/>
              <w:jc w:val="left"/>
            </w:pPr>
            <w:r>
              <w:t>7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4A49AC">
            <w:pPr>
              <w:spacing w:before="60" w:after="60" w:line="240" w:lineRule="auto"/>
              <w:jc w:val="left"/>
            </w:pPr>
            <w:r>
              <w:t>10</w:t>
            </w:r>
          </w:p>
        </w:tc>
      </w:tr>
      <w:tr w14:paraId="0A9880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D1649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超融合与虚拟化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HC</w:t>
            </w:r>
            <w:r>
              <w:t xml:space="preserve"> </w:t>
            </w:r>
            <w:r>
              <w:rPr>
                <w:color w:val="616161"/>
                <w:sz w:val="17"/>
              </w:rPr>
              <w:t>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V1.2 </w:t>
            </w:r>
            <w:r>
              <w:t xml:space="preserve"> </w:t>
            </w:r>
            <w:r>
              <w:rPr>
                <w:color w:val="616161"/>
                <w:sz w:val="17"/>
              </w:rPr>
              <w:t>新增）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3EB237">
            <w:pPr>
              <w:spacing w:before="60" w:after="60" w:line="240" w:lineRule="auto"/>
              <w:jc w:val="left"/>
            </w:pPr>
            <w:r>
              <w:t>20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1DF819">
            <w:pPr>
              <w:spacing w:before="60" w:after="60" w:line="240" w:lineRule="auto"/>
              <w:jc w:val="left"/>
            </w:pPr>
            <w:r>
              <w:t>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AA2243">
            <w:pPr>
              <w:spacing w:before="60" w:after="60" w:line="240" w:lineRule="auto"/>
              <w:jc w:val="left"/>
            </w:pPr>
            <w:r>
              <w:t>13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F7D2A3">
            <w:pPr>
              <w:spacing w:before="60" w:after="60" w:line="240" w:lineRule="auto"/>
              <w:jc w:val="left"/>
            </w:pPr>
            <w:r>
              <w:t>20</w:t>
            </w:r>
          </w:p>
        </w:tc>
      </w:tr>
      <w:tr w14:paraId="39975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60B41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桌面云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VD</w:t>
            </w:r>
            <w:r>
              <w:t xml:space="preserve"> </w:t>
            </w:r>
            <w:r>
              <w:rPr>
                <w:color w:val="616161"/>
                <w:sz w:val="17"/>
              </w:rPr>
              <w:t>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V1.2 </w:t>
            </w:r>
            <w:r>
              <w:t xml:space="preserve"> </w:t>
            </w:r>
            <w:r>
              <w:rPr>
                <w:color w:val="616161"/>
                <w:sz w:val="17"/>
              </w:rPr>
              <w:t>新增）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BC4085">
            <w:pPr>
              <w:spacing w:before="60" w:after="60" w:line="240" w:lineRule="auto"/>
              <w:jc w:val="left"/>
            </w:pPr>
            <w:r>
              <w:t>16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6799F7">
            <w:pPr>
              <w:spacing w:before="60" w:after="60" w:line="240" w:lineRule="auto"/>
              <w:jc w:val="left"/>
            </w:pPr>
            <w:r>
              <w:t>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C53BC7">
            <w:pPr>
              <w:spacing w:before="60" w:after="60" w:line="240" w:lineRule="auto"/>
              <w:jc w:val="left"/>
            </w:pPr>
            <w:r>
              <w:t>11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4EFA9D">
            <w:pPr>
              <w:spacing w:before="60" w:after="60" w:line="240" w:lineRule="auto"/>
              <w:jc w:val="left"/>
            </w:pPr>
            <w:r>
              <w:t>16</w:t>
            </w:r>
          </w:p>
        </w:tc>
      </w:tr>
      <w:tr w14:paraId="25C363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4A9FF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集中式存储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ST</w:t>
            </w:r>
            <w:r>
              <w:t xml:space="preserve"> </w:t>
            </w:r>
            <w:r>
              <w:rPr>
                <w:color w:val="616161"/>
                <w:sz w:val="17"/>
              </w:rPr>
              <w:t>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V1.2 </w:t>
            </w:r>
            <w:r>
              <w:t xml:space="preserve"> </w:t>
            </w:r>
            <w:r>
              <w:rPr>
                <w:color w:val="616161"/>
                <w:sz w:val="17"/>
              </w:rPr>
              <w:t>新增）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95BCA4">
            <w:pPr>
              <w:spacing w:before="60" w:after="60" w:line="240" w:lineRule="auto"/>
              <w:jc w:val="left"/>
            </w:pPr>
            <w:r>
              <w:t>15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8C39BC">
            <w:pPr>
              <w:spacing w:before="60" w:after="60" w:line="240" w:lineRule="auto"/>
              <w:jc w:val="left"/>
            </w:pPr>
            <w:r>
              <w:t>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496BC2">
            <w:pPr>
              <w:spacing w:before="60" w:after="60" w:line="240" w:lineRule="auto"/>
              <w:jc w:val="left"/>
            </w:pPr>
            <w:r>
              <w:t>10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9830B8">
            <w:pPr>
              <w:spacing w:before="60" w:after="60" w:line="240" w:lineRule="auto"/>
              <w:jc w:val="left"/>
            </w:pPr>
            <w:r>
              <w:t>15</w:t>
            </w:r>
          </w:p>
        </w:tc>
      </w:tr>
      <w:tr w14:paraId="42188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D888F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分布式存储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DS</w:t>
            </w:r>
            <w:r>
              <w:t xml:space="preserve"> </w:t>
            </w:r>
            <w:r>
              <w:rPr>
                <w:color w:val="616161"/>
                <w:sz w:val="17"/>
              </w:rPr>
              <w:t>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V1.2 </w:t>
            </w:r>
            <w:r>
              <w:t xml:space="preserve"> </w:t>
            </w:r>
            <w:r>
              <w:rPr>
                <w:color w:val="616161"/>
                <w:sz w:val="17"/>
              </w:rPr>
              <w:t>新增）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D4E538">
            <w:pPr>
              <w:spacing w:before="60" w:after="60" w:line="240" w:lineRule="auto"/>
              <w:jc w:val="left"/>
            </w:pPr>
            <w:r>
              <w:t>15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1B9DF8">
            <w:pPr>
              <w:spacing w:before="60" w:after="60" w:line="240" w:lineRule="auto"/>
              <w:jc w:val="left"/>
            </w:pPr>
            <w:r>
              <w:t>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371BB6">
            <w:pPr>
              <w:spacing w:before="60" w:after="60" w:line="240" w:lineRule="auto"/>
              <w:jc w:val="left"/>
            </w:pPr>
            <w:r>
              <w:t>11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D1BD68">
            <w:pPr>
              <w:spacing w:before="60" w:after="60" w:line="240" w:lineRule="auto"/>
              <w:jc w:val="left"/>
            </w:pPr>
            <w:r>
              <w:t>15</w:t>
            </w:r>
          </w:p>
        </w:tc>
      </w:tr>
      <w:tr w14:paraId="32069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BC791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采集链路自监控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AG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CCF490">
            <w:pPr>
              <w:spacing w:before="60" w:after="60" w:line="240" w:lineRule="auto"/>
              <w:jc w:val="left"/>
            </w:pPr>
            <w:r>
              <w:t>8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4E37B6">
            <w:pPr>
              <w:spacing w:before="60" w:after="60" w:line="240" w:lineRule="auto"/>
              <w:jc w:val="left"/>
            </w:pPr>
            <w:r>
              <w:t>平台侧全开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4828B8">
            <w:pPr>
              <w:spacing w:before="60" w:after="60" w:line="240" w:lineRule="auto"/>
              <w:jc w:val="left"/>
            </w:pPr>
            <w:r>
              <w:t>平台侧全开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273CB8">
            <w:pPr>
              <w:spacing w:before="60" w:after="60" w:line="240" w:lineRule="auto"/>
              <w:jc w:val="left"/>
            </w:pPr>
            <w:r>
              <w:t>平台侧全开</w:t>
            </w:r>
          </w:p>
        </w:tc>
      </w:tr>
      <w:tr w14:paraId="41AC66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0A5FF6">
            <w:pPr>
              <w:spacing w:before="60" w:after="60" w:line="240" w:lineRule="auto"/>
              <w:jc w:val="left"/>
            </w:pPr>
            <w:r>
              <w:t>合计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4B0461">
            <w:pPr>
              <w:spacing w:before="60" w:after="60" w:line="240" w:lineRule="auto"/>
              <w:jc w:val="left"/>
            </w:pPr>
            <w:r>
              <w:t>234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105400">
            <w:pPr>
              <w:spacing w:before="60" w:after="60" w:line="240" w:lineRule="auto"/>
              <w:jc w:val="left"/>
            </w:pPr>
            <w:r>
              <w:t>12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4F9198">
            <w:pPr>
              <w:spacing w:before="60" w:after="60" w:line="240" w:lineRule="auto"/>
              <w:jc w:val="left"/>
            </w:pPr>
            <w:r>
              <w:t>132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F5FE3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226</w:t>
            </w:r>
            <w:r>
              <w:t xml:space="preserve"> </w:t>
            </w:r>
            <w:r>
              <w:rPr>
                <w:color w:val="616161"/>
                <w:sz w:val="17"/>
              </w:rPr>
              <w:t>（＋平台侧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8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</w:tr>
    </w:tbl>
    <w:p w14:paraId="53F3CE4E">
      <w:pPr>
        <w:spacing w:after="180"/>
      </w:pPr>
      <w:r>
        <w:rPr>
          <w:color w:val="616161"/>
          <w:sz w:val="17"/>
        </w:rPr>
        <w:t xml:space="preserve">234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项是跨全部设备类型的全量，不是单个客户的监控量。单个客户只会命中其中若干设备类型对应的子集，实际生效项数按</w:t>
      </w:r>
      <w:r>
        <w:rPr>
          <w:color w:val="616161"/>
          <w:sz w:val="17"/>
        </w:rPr>
        <w:t xml:space="preserve"> 5.9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节测算，通常在</w:t>
      </w:r>
      <w:r>
        <w:rPr>
          <w:color w:val="616161"/>
          <w:sz w:val="17"/>
        </w:rPr>
        <w:t xml:space="preserve"> 30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至</w:t>
      </w:r>
      <w:r>
        <w:rPr>
          <w:color w:val="616161"/>
          <w:sz w:val="17"/>
        </w:rPr>
        <w:t xml:space="preserve"> 110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项之间。报价与验收均以实际生效项数为准。</w:t>
      </w:r>
    </w:p>
    <w:p w14:paraId="07BC45FE">
      <w:pPr>
        <w:pStyle w:val="4"/>
        <w:pBdr>
          <w:left w:val="single" w:color="1565C0" w:sz="24" w:space="8"/>
        </w:pBdr>
        <w:spacing w:before="528" w:after="180"/>
      </w:pPr>
      <w:bookmarkStart w:id="6" w:name="section-4"/>
      <w:bookmarkEnd w:id="6"/>
      <w:bookmarkStart w:id="7" w:name="_Toc_section_4"/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四、事件等级映射与告警字段要求</w:t>
      </w:r>
      <w:bookmarkEnd w:id="7"/>
    </w:p>
    <w:p w14:paraId="0252AF4E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事件等级按下表映射，决定通知方式与是否自动建单。等级判定以严重阈值为准，警告阈值触发时等级下调一级。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2"/>
        <w:gridCol w:w="2162"/>
        <w:gridCol w:w="2162"/>
        <w:gridCol w:w="2162"/>
      </w:tblGrid>
      <w:tr w14:paraId="4BF4C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72C2A4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事件等级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8C84AE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判定标准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4C0B75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通知方式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9EEAD5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自动建单</w:t>
            </w:r>
          </w:p>
        </w:tc>
      </w:tr>
      <w:tr w14:paraId="2B205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149A5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P1 </w:t>
            </w:r>
            <w:r>
              <w:t xml:space="preserve"> </w:t>
            </w:r>
            <w:r>
              <w:rPr>
                <w:color w:val="616161"/>
                <w:sz w:val="17"/>
              </w:rPr>
              <w:t>灾难（核心业务中断）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C1FE9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核心节点不可用、出口全断、防火墙会话耗尽、安全设备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bypass </w:t>
            </w:r>
            <w:r>
              <w:t xml:space="preserve"> </w:t>
            </w:r>
            <w:r>
              <w:rPr>
                <w:color w:val="616161"/>
                <w:sz w:val="17"/>
              </w:rPr>
              <w:t>失效、超融合存储池写满或集群脑裂、分布式存储失去仲裁、存储卷脱机、桌面云连接代理不可用、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RAID </w:t>
            </w:r>
            <w:r>
              <w:t xml:space="preserve"> </w:t>
            </w:r>
            <w:r>
              <w:rPr>
                <w:color w:val="616161"/>
                <w:sz w:val="17"/>
              </w:rPr>
              <w:t>阵列失效、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UPS </w:t>
            </w:r>
            <w:r>
              <w:t xml:space="preserve"> </w:t>
            </w:r>
            <w:r>
              <w:rPr>
                <w:color w:val="616161"/>
                <w:sz w:val="17"/>
              </w:rPr>
              <w:t>双路掉电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DBA08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电话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企业微信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短信（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30 </w:t>
            </w:r>
            <w:r>
              <w:t xml:space="preserve"> </w:t>
            </w:r>
            <w:r>
              <w:rPr>
                <w:color w:val="616161"/>
                <w:sz w:val="17"/>
              </w:rPr>
              <w:t>秒内）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96128B">
            <w:pPr>
              <w:spacing w:before="60" w:after="60" w:line="240" w:lineRule="auto"/>
              <w:jc w:val="left"/>
            </w:pPr>
            <w:r>
              <w:t>是</w:t>
            </w:r>
          </w:p>
        </w:tc>
      </w:tr>
      <w:tr w14:paraId="755F9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24069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P2 </w:t>
            </w:r>
            <w:r>
              <w:t xml:space="preserve"> </w:t>
            </w:r>
            <w:r>
              <w:rPr>
                <w:color w:val="616161"/>
                <w:sz w:val="17"/>
              </w:rPr>
              <w:t>严重（业务明显受影响）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426955">
            <w:pPr>
              <w:spacing w:before="60" w:after="60" w:line="240" w:lineRule="auto"/>
              <w:jc w:val="left"/>
            </w:pPr>
            <w:r>
              <w:t>非核心节点不可用、性能严重劣化、冗余降级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55953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企业微信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短信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196A64">
            <w:pPr>
              <w:spacing w:before="60" w:after="60" w:line="240" w:lineRule="auto"/>
              <w:jc w:val="left"/>
            </w:pPr>
            <w:r>
              <w:t>是</w:t>
            </w:r>
          </w:p>
        </w:tc>
      </w:tr>
      <w:tr w14:paraId="3042B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7826E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P3 </w:t>
            </w:r>
            <w:r>
              <w:t xml:space="preserve"> </w:t>
            </w:r>
            <w:r>
              <w:rPr>
                <w:color w:val="616161"/>
                <w:sz w:val="17"/>
              </w:rPr>
              <w:t>一般（局部影响或隐患已成形）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4D96D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接入端口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down</w:t>
            </w:r>
            <w:r>
              <w:t xml:space="preserve"> </w:t>
            </w:r>
            <w:r>
              <w:rPr>
                <w:color w:val="616161"/>
                <w:sz w:val="17"/>
              </w:rPr>
              <w:t>、阈值持续超警告、未报备配置变更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6BE51C">
            <w:pPr>
              <w:spacing w:before="60" w:after="60" w:line="240" w:lineRule="auto"/>
              <w:jc w:val="left"/>
            </w:pPr>
            <w:r>
              <w:t>企业微信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6DD9F6">
            <w:pPr>
              <w:spacing w:before="60" w:after="60" w:line="240" w:lineRule="auto"/>
              <w:jc w:val="left"/>
            </w:pPr>
            <w:r>
              <w:t>否（可配置开启）</w:t>
            </w:r>
          </w:p>
        </w:tc>
      </w:tr>
      <w:tr w14:paraId="50E9C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7C5E9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P4 </w:t>
            </w:r>
            <w:r>
              <w:t xml:space="preserve"> </w:t>
            </w:r>
            <w:r>
              <w:rPr>
                <w:color w:val="616161"/>
                <w:sz w:val="17"/>
              </w:rPr>
              <w:t>警告（隐患与合规项）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8F5953">
            <w:pPr>
              <w:spacing w:before="60" w:after="60" w:line="240" w:lineRule="auto"/>
              <w:jc w:val="left"/>
            </w:pPr>
            <w:r>
              <w:t>维保到期、证书临期、容量预警、合规检查不通过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077ECC">
            <w:pPr>
              <w:spacing w:before="60" w:after="60" w:line="240" w:lineRule="auto"/>
              <w:jc w:val="left"/>
            </w:pPr>
            <w:r>
              <w:t>企业微信（每日汇总）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B809F0">
            <w:pPr>
              <w:spacing w:before="60" w:after="60" w:line="240" w:lineRule="auto"/>
              <w:jc w:val="left"/>
            </w:pPr>
            <w:r>
              <w:t>否</w:t>
            </w:r>
          </w:p>
        </w:tc>
      </w:tr>
      <w:tr w14:paraId="688829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1A76F3">
            <w:pPr>
              <w:spacing w:before="60" w:after="60" w:line="240" w:lineRule="auto"/>
              <w:jc w:val="left"/>
            </w:pPr>
            <w:r>
              <w:t>信息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1226E4">
            <w:pPr>
              <w:spacing w:before="60" w:after="60" w:line="240" w:lineRule="auto"/>
              <w:jc w:val="left"/>
            </w:pPr>
            <w:r>
              <w:t>状态记录、已报备变更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900F8E">
            <w:pPr>
              <w:spacing w:before="60" w:after="60" w:line="240" w:lineRule="auto"/>
              <w:jc w:val="left"/>
            </w:pPr>
            <w:r>
              <w:t>仅记录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33F2FF">
            <w:pPr>
              <w:spacing w:before="60" w:after="60" w:line="240" w:lineRule="auto"/>
              <w:jc w:val="left"/>
            </w:pPr>
            <w:r>
              <w:t>否</w:t>
            </w:r>
          </w:p>
        </w:tc>
      </w:tr>
    </w:tbl>
    <w:p w14:paraId="38DD4117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每条告警必须携带下列字段，缺任一项视为不合格；其中档位开放标记用于计费争议时的追溯。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4"/>
        <w:gridCol w:w="4324"/>
      </w:tblGrid>
      <w:tr w14:paraId="0BD0F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3A19C7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告警字段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F8387B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说明</w:t>
            </w:r>
          </w:p>
        </w:tc>
      </w:tr>
      <w:tr w14:paraId="5B098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82DA72">
            <w:pPr>
              <w:spacing w:before="60" w:after="60" w:line="240" w:lineRule="auto"/>
              <w:jc w:val="left"/>
            </w:pPr>
            <w:r>
              <w:t>rule_code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2E5E0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对应本清单的监控项编号（如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FW-01</w:t>
            </w:r>
            <w:r>
              <w:t xml:space="preserve"> </w:t>
            </w:r>
            <w:r>
              <w:rPr>
                <w:color w:val="616161"/>
                <w:sz w:val="17"/>
              </w:rPr>
              <w:t>），用于规则定位与统计</w:t>
            </w:r>
          </w:p>
        </w:tc>
      </w:tr>
      <w:tr w14:paraId="44B60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93920B">
            <w:pPr>
              <w:spacing w:before="60" w:after="60" w:line="240" w:lineRule="auto"/>
              <w:jc w:val="left"/>
            </w:pPr>
            <w:r>
              <w:t>告警对象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928B0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租户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资产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具体实例（如端口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Gi0/1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</w:tr>
      <w:tr w14:paraId="10593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724B3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当前值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vs </w:t>
            </w:r>
            <w:r>
              <w:t xml:space="preserve"> </w:t>
            </w:r>
            <w:r>
              <w:rPr>
                <w:color w:val="616161"/>
                <w:sz w:val="17"/>
              </w:rPr>
              <w:t>阈值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A33B29">
            <w:pPr>
              <w:spacing w:before="60" w:after="60" w:line="240" w:lineRule="auto"/>
              <w:jc w:val="left"/>
            </w:pPr>
            <w:r>
              <w:t>必须同时展示实测值与触发阈值，便于客户自行判断</w:t>
            </w:r>
          </w:p>
        </w:tc>
      </w:tr>
      <w:tr w14:paraId="6B857F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943A0C">
            <w:pPr>
              <w:spacing w:before="60" w:after="60" w:line="240" w:lineRule="auto"/>
              <w:jc w:val="left"/>
            </w:pPr>
            <w:r>
              <w:t>已持续时间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33A75E">
            <w:pPr>
              <w:spacing w:before="60" w:after="60" w:line="240" w:lineRule="auto"/>
              <w:jc w:val="left"/>
            </w:pPr>
            <w:r>
              <w:t>从首次满足条件到当前的持续时长</w:t>
            </w:r>
          </w:p>
        </w:tc>
      </w:tr>
      <w:tr w14:paraId="14A0C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FA04B6">
            <w:pPr>
              <w:spacing w:before="60" w:after="60" w:line="240" w:lineRule="auto"/>
              <w:jc w:val="left"/>
            </w:pPr>
            <w:r>
              <w:t>影响范围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2FE58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按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CMDB </w:t>
            </w:r>
            <w:r>
              <w:t xml:space="preserve"> </w:t>
            </w:r>
            <w:r>
              <w:rPr>
                <w:color w:val="616161"/>
                <w:sz w:val="17"/>
              </w:rPr>
              <w:t>拓扑推算的直连终端数、是否核心节点</w:t>
            </w:r>
          </w:p>
        </w:tc>
      </w:tr>
      <w:tr w14:paraId="20D55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ED2FC1">
            <w:pPr>
              <w:spacing w:before="60" w:after="60" w:line="240" w:lineRule="auto"/>
              <w:jc w:val="left"/>
            </w:pPr>
            <w:r>
              <w:t>建议动作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F6349F">
            <w:pPr>
              <w:spacing w:before="60" w:after="60" w:line="240" w:lineRule="auto"/>
              <w:jc w:val="left"/>
            </w:pPr>
            <w:r>
              <w:t>规则库内置的一句话处置提示（面向值守工程师）</w:t>
            </w:r>
          </w:p>
        </w:tc>
      </w:tr>
      <w:tr w14:paraId="4ED67C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0EABC4">
            <w:pPr>
              <w:spacing w:before="60" w:after="60" w:line="240" w:lineRule="auto"/>
              <w:jc w:val="left"/>
            </w:pPr>
            <w:r>
              <w:t>档位开放标记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FAD202">
            <w:pPr>
              <w:spacing w:before="60" w:after="60" w:line="240" w:lineRule="auto"/>
              <w:jc w:val="left"/>
            </w:pPr>
            <w:r>
              <w:t>该监控项是否在客户所属档位内（用于计费争议追溯）</w:t>
            </w:r>
          </w:p>
        </w:tc>
      </w:tr>
    </w:tbl>
    <w:p w14:paraId="1F2A4CE6">
      <w:pPr>
        <w:pStyle w:val="4"/>
        <w:pBdr>
          <w:left w:val="single" w:color="1565C0" w:sz="24" w:space="8"/>
        </w:pBdr>
        <w:spacing w:before="528" w:after="180"/>
      </w:pPr>
      <w:bookmarkStart w:id="8" w:name="section-5"/>
      <w:bookmarkEnd w:id="8"/>
      <w:bookmarkStart w:id="9" w:name="_Toc_section_5"/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五、按设备类型的监控项映射</w:t>
      </w:r>
      <w:bookmarkEnd w:id="9"/>
    </w:p>
    <w:p w14:paraId="27C7D9D1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前四章按功能类别组织（便于开发实现），本章按设备类型组织（便于售前沟通、方案报价与客户验收）。两者指向同一批监控项，编号完全一致。每台设备在</w:t>
      </w:r>
      <w:r>
        <w:rPr>
          <w:color w:val="616161"/>
          <w:sz w:val="17"/>
        </w:rPr>
        <w:t xml:space="preserve"> CMDB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中标注设备类型后，平台自动套用对应分组并隐藏不适用项。</w:t>
      </w:r>
    </w:p>
    <w:p w14:paraId="3E674E9C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5.1 设备类型与监控分组适用矩阵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2594"/>
        <w:gridCol w:w="2076"/>
        <w:gridCol w:w="2594"/>
      </w:tblGrid>
      <w:tr w14:paraId="430110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4EE2A0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设备类型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A32A76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适用监控分组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0BE64E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不适用（自动隐藏）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A52ABF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该类型最致命的风险</w:t>
            </w:r>
          </w:p>
        </w:tc>
      </w:tr>
      <w:tr w14:paraId="23F0A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A79164">
            <w:pPr>
              <w:spacing w:before="60" w:after="60" w:line="240" w:lineRule="auto"/>
              <w:jc w:val="left"/>
            </w:pPr>
            <w:r>
              <w:t>核心／汇聚交换机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75435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GE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IF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NW</w:t>
            </w:r>
            <w:r>
              <w:t xml:space="preserve"> </w:t>
            </w:r>
            <w:r>
              <w:rPr>
                <w:color w:val="616161"/>
                <w:sz w:val="17"/>
              </w:rPr>
              <w:t>（容量与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QoS</w:t>
            </w:r>
            <w:r>
              <w:t xml:space="preserve"> </w:t>
            </w:r>
            <w:r>
              <w:rPr>
                <w:color w:val="616161"/>
                <w:sz w:val="17"/>
              </w:rPr>
              <w:t>）、</w:t>
            </w:r>
            <w:r>
              <w:t xml:space="preserve"> </w:t>
            </w:r>
            <w:r>
              <w:rPr>
                <w:color w:val="616161"/>
                <w:sz w:val="17"/>
              </w:rPr>
              <w:t>RT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CM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EN</w:t>
            </w:r>
            <w:r>
              <w:t xml:space="preserve"> </w:t>
            </w:r>
            <w:r>
              <w:rPr>
                <w:color w:val="616161"/>
                <w:sz w:val="17"/>
              </w:rPr>
              <w:t>（可选）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25E8B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SV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SR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BA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FW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WL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HS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HC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VD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ST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DS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A9C97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堆叠分裂、广播风暴、网关冗余分裂、</w:t>
            </w:r>
            <w:r>
              <w:t xml:space="preserve"> </w:t>
            </w:r>
            <w:r>
              <w:rPr>
                <w:color w:val="616161"/>
                <w:sz w:val="17"/>
              </w:rPr>
              <w:t>MAC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ARP </w:t>
            </w:r>
            <w:r>
              <w:t xml:space="preserve"> </w:t>
            </w:r>
            <w:r>
              <w:rPr>
                <w:color w:val="616161"/>
                <w:sz w:val="17"/>
              </w:rPr>
              <w:t>表溢出</w:t>
            </w:r>
          </w:p>
        </w:tc>
      </w:tr>
      <w:tr w14:paraId="20ACA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EC5558">
            <w:pPr>
              <w:spacing w:before="60" w:after="60" w:line="240" w:lineRule="auto"/>
              <w:jc w:val="left"/>
            </w:pPr>
            <w:r>
              <w:t>接入交换机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E25B3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GE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IF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CM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EN</w:t>
            </w:r>
            <w:r>
              <w:t xml:space="preserve"> </w:t>
            </w:r>
            <w:r>
              <w:rPr>
                <w:color w:val="616161"/>
                <w:sz w:val="17"/>
              </w:rPr>
              <w:t>（可选）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EA814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NW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RT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SV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SR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BA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FW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WL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HS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HC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VD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ST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DS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F4EE2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私接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DHCP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IP </w:t>
            </w:r>
            <w:r>
              <w:t xml:space="preserve"> </w:t>
            </w:r>
            <w:r>
              <w:rPr>
                <w:color w:val="616161"/>
                <w:sz w:val="17"/>
              </w:rPr>
              <w:t>冲突、环路、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PoE </w:t>
            </w:r>
            <w:r>
              <w:t xml:space="preserve"> </w:t>
            </w:r>
            <w:r>
              <w:rPr>
                <w:color w:val="616161"/>
                <w:sz w:val="17"/>
              </w:rPr>
              <w:t>供电失败</w:t>
            </w:r>
          </w:p>
        </w:tc>
      </w:tr>
      <w:tr w14:paraId="278411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64BBD3">
            <w:pPr>
              <w:spacing w:before="60" w:after="60" w:line="240" w:lineRule="auto"/>
              <w:jc w:val="left"/>
            </w:pPr>
            <w:r>
              <w:t>路由器／出口网关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424D7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GE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IF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NW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RT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CM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DD350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SV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SR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WL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HS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HC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VD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ST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DS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7D659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出口线路中断、默认路由丢失、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NAT </w:t>
            </w:r>
            <w:r>
              <w:t xml:space="preserve"> </w:t>
            </w:r>
            <w:r>
              <w:rPr>
                <w:color w:val="616161"/>
                <w:sz w:val="17"/>
              </w:rPr>
              <w:t>地址池耗尽、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PPPoE </w:t>
            </w:r>
            <w:r>
              <w:t xml:space="preserve"> </w:t>
            </w:r>
            <w:r>
              <w:rPr>
                <w:color w:val="616161"/>
                <w:sz w:val="17"/>
              </w:rPr>
              <w:t>掉线</w:t>
            </w:r>
          </w:p>
        </w:tc>
      </w:tr>
      <w:tr w14:paraId="04669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E62D1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无线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3662A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WL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GE</w:t>
            </w:r>
            <w:r>
              <w:t xml:space="preserve"> </w:t>
            </w:r>
            <w:r>
              <w:rPr>
                <w:color w:val="616161"/>
                <w:sz w:val="17"/>
              </w:rPr>
              <w:t>（在线与资源）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8C2B1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IF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NW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RT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SV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SR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FW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HS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HC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VD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ST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DS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80F99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AP </w:t>
            </w:r>
            <w:r>
              <w:t xml:space="preserve"> </w:t>
            </w:r>
            <w:r>
              <w:rPr>
                <w:color w:val="616161"/>
                <w:sz w:val="17"/>
              </w:rPr>
              <w:t>批量离线、信道干扰、认证失败</w:t>
            </w:r>
          </w:p>
        </w:tc>
      </w:tr>
      <w:tr w14:paraId="57D61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E192B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无线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AC </w:t>
            </w:r>
            <w:r>
              <w:t xml:space="preserve"> </w:t>
            </w:r>
            <w:r>
              <w:rPr>
                <w:color w:val="616161"/>
                <w:sz w:val="17"/>
              </w:rPr>
              <w:t>控制器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EE707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GE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WL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IF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CM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E4A71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NW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RT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SV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SR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BA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FW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HS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HC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VD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ST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DS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201AD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主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AC </w:t>
            </w:r>
            <w:r>
              <w:t xml:space="preserve"> </w:t>
            </w:r>
            <w:r>
              <w:rPr>
                <w:color w:val="616161"/>
                <w:sz w:val="17"/>
              </w:rPr>
              <w:t>失效导致全网无线中断</w:t>
            </w:r>
          </w:p>
        </w:tc>
      </w:tr>
      <w:tr w14:paraId="4D8AAC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A8792C">
            <w:pPr>
              <w:spacing w:before="60" w:after="60" w:line="240" w:lineRule="auto"/>
              <w:jc w:val="left"/>
            </w:pPr>
            <w:r>
              <w:t>防火墙／安全网关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01231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GE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IF</w:t>
            </w:r>
            <w:r>
              <w:t xml:space="preserve"> </w:t>
            </w:r>
            <w:r>
              <w:rPr>
                <w:color w:val="616161"/>
                <w:sz w:val="17"/>
              </w:rPr>
              <w:t>（三层口）、</w:t>
            </w:r>
            <w:r>
              <w:t xml:space="preserve"> </w:t>
            </w:r>
            <w:r>
              <w:rPr>
                <w:color w:val="616161"/>
                <w:sz w:val="17"/>
              </w:rPr>
              <w:t>FW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NW</w:t>
            </w:r>
            <w:r>
              <w:t xml:space="preserve"> </w:t>
            </w:r>
            <w:r>
              <w:rPr>
                <w:color w:val="616161"/>
                <w:sz w:val="17"/>
              </w:rPr>
              <w:t>（出口质量）、</w:t>
            </w:r>
            <w:r>
              <w:t xml:space="preserve"> </w:t>
            </w:r>
            <w:r>
              <w:rPr>
                <w:color w:val="616161"/>
                <w:sz w:val="17"/>
              </w:rPr>
              <w:t>RT</w:t>
            </w:r>
            <w:r>
              <w:t xml:space="preserve"> </w:t>
            </w:r>
            <w:r>
              <w:rPr>
                <w:color w:val="616161"/>
                <w:sz w:val="17"/>
              </w:rPr>
              <w:t>（</w:t>
            </w:r>
            <w:r>
              <w:t xml:space="preserve"> </w:t>
            </w:r>
            <w:r>
              <w:rPr>
                <w:color w:val="616161"/>
                <w:sz w:val="17"/>
              </w:rPr>
              <w:t>NAT</w:t>
            </w:r>
            <w:r>
              <w:t xml:space="preserve"> </w:t>
            </w:r>
            <w:r>
              <w:rPr>
                <w:color w:val="616161"/>
                <w:sz w:val="17"/>
              </w:rPr>
              <w:t>）、</w:t>
            </w:r>
            <w:r>
              <w:t xml:space="preserve"> </w:t>
            </w:r>
            <w:r>
              <w:rPr>
                <w:color w:val="616161"/>
                <w:sz w:val="17"/>
              </w:rPr>
              <w:t>CM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7FAAD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WL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SV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SR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HS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HC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VD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ST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DS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B7CBE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会话耗尽、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HA </w:t>
            </w:r>
            <w:r>
              <w:t xml:space="preserve"> </w:t>
            </w:r>
            <w:r>
              <w:rPr>
                <w:color w:val="616161"/>
                <w:sz w:val="17"/>
              </w:rPr>
              <w:t>分裂、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bypass </w:t>
            </w:r>
            <w:r>
              <w:t xml:space="preserve"> </w:t>
            </w:r>
            <w:r>
              <w:rPr>
                <w:color w:val="616161"/>
                <w:sz w:val="17"/>
              </w:rPr>
              <w:t>静默失效、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VPN </w:t>
            </w:r>
            <w:r>
              <w:t xml:space="preserve"> </w:t>
            </w:r>
            <w:r>
              <w:rPr>
                <w:color w:val="616161"/>
                <w:sz w:val="17"/>
              </w:rPr>
              <w:t>隧道全断</w:t>
            </w:r>
          </w:p>
        </w:tc>
      </w:tr>
      <w:tr w14:paraId="3E574B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77222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IPS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IDS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WAF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937F9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GE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IF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FW</w:t>
            </w:r>
            <w:r>
              <w:t xml:space="preserve"> </w:t>
            </w:r>
            <w:r>
              <w:rPr>
                <w:color w:val="616161"/>
                <w:sz w:val="17"/>
              </w:rPr>
              <w:t>（含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FW-15 bypass</w:t>
            </w:r>
            <w:r>
              <w:t xml:space="preserve"> </w:t>
            </w:r>
            <w:r>
              <w:rPr>
                <w:color w:val="616161"/>
                <w:sz w:val="17"/>
              </w:rPr>
              <w:t>）、</w:t>
            </w:r>
            <w:r>
              <w:t xml:space="preserve"> </w:t>
            </w:r>
            <w:r>
              <w:rPr>
                <w:color w:val="616161"/>
                <w:sz w:val="17"/>
              </w:rPr>
              <w:t>CM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FB2B0D">
            <w:pPr>
              <w:spacing w:before="60" w:after="60" w:line="240" w:lineRule="auto"/>
              <w:jc w:val="left"/>
            </w:pPr>
            <w:r>
              <w:t>其余全部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ADFE67">
            <w:pPr>
              <w:spacing w:before="60" w:after="60" w:line="240" w:lineRule="auto"/>
              <w:jc w:val="left"/>
            </w:pPr>
            <w:r>
              <w:t>旁路开启后防护失效而业务无感</w:t>
            </w:r>
          </w:p>
        </w:tc>
      </w:tr>
      <w:tr w14:paraId="0D8C2B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1C3E4A">
            <w:pPr>
              <w:spacing w:before="60" w:after="60" w:line="240" w:lineRule="auto"/>
              <w:jc w:val="left"/>
            </w:pPr>
            <w:r>
              <w:t>上网行为管理／审计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8EBCA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GE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FW</w:t>
            </w:r>
            <w:r>
              <w:t xml:space="preserve"> </w:t>
            </w:r>
            <w:r>
              <w:rPr>
                <w:color w:val="616161"/>
                <w:sz w:val="17"/>
              </w:rPr>
              <w:t>（含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FW-16</w:t>
            </w:r>
            <w:r>
              <w:t xml:space="preserve"> </w:t>
            </w:r>
            <w:r>
              <w:rPr>
                <w:color w:val="616161"/>
                <w:sz w:val="17"/>
              </w:rPr>
              <w:t>）、</w:t>
            </w:r>
            <w:r>
              <w:t xml:space="preserve"> </w:t>
            </w:r>
            <w:r>
              <w:rPr>
                <w:color w:val="616161"/>
                <w:sz w:val="17"/>
              </w:rPr>
              <w:t>CM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2E8D9D">
            <w:pPr>
              <w:spacing w:before="60" w:after="60" w:line="240" w:lineRule="auto"/>
              <w:jc w:val="left"/>
            </w:pPr>
            <w:r>
              <w:t>其余全部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3D4DDB">
            <w:pPr>
              <w:spacing w:before="60" w:after="60" w:line="240" w:lineRule="auto"/>
              <w:jc w:val="left"/>
            </w:pPr>
            <w:r>
              <w:t>审计日志停止写入（合规事件）</w:t>
            </w:r>
          </w:p>
        </w:tc>
      </w:tr>
      <w:tr w14:paraId="064F7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6E0773">
            <w:pPr>
              <w:spacing w:before="60" w:after="60" w:line="240" w:lineRule="auto"/>
              <w:jc w:val="left"/>
            </w:pPr>
            <w:r>
              <w:t>超融合服务器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0D4D1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GE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IF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HS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HC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SV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CM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BA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402E7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NW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RT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WL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FW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SR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VD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ST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DS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414EB7">
            <w:pPr>
              <w:spacing w:before="60" w:after="60" w:line="240" w:lineRule="auto"/>
              <w:jc w:val="left"/>
            </w:pPr>
            <w:r>
              <w:t>存储池写满导致全部虚拟机停机、集群脑裂</w:t>
            </w:r>
          </w:p>
        </w:tc>
      </w:tr>
      <w:tr w14:paraId="02881B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C552B8">
            <w:pPr>
              <w:spacing w:before="60" w:after="60" w:line="240" w:lineRule="auto"/>
              <w:jc w:val="left"/>
            </w:pPr>
            <w:r>
              <w:t>桌面云服务器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7A5B1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GE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HS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HC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VD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SV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SR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BA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CM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15AD9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NW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RT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WL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FW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ST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DS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0A2916">
            <w:pPr>
              <w:spacing w:before="60" w:after="60" w:line="240" w:lineRule="auto"/>
              <w:jc w:val="left"/>
            </w:pPr>
            <w:r>
              <w:t>连接代理失效或域控不可用导致全员无法登录</w:t>
            </w:r>
          </w:p>
        </w:tc>
      </w:tr>
      <w:tr w14:paraId="11848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DC1FF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存储服务器（</w:t>
            </w:r>
            <w:r>
              <w:t xml:space="preserve"> </w:t>
            </w:r>
            <w:r>
              <w:rPr>
                <w:color w:val="616161"/>
                <w:sz w:val="17"/>
              </w:rPr>
              <w:t>SAN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NAS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5F4CD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GE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HS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ST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SV</w:t>
            </w:r>
            <w:r>
              <w:t xml:space="preserve"> </w:t>
            </w:r>
            <w:r>
              <w:rPr>
                <w:color w:val="616161"/>
                <w:sz w:val="17"/>
              </w:rPr>
              <w:t>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OS </w:t>
            </w:r>
            <w:r>
              <w:t xml:space="preserve"> </w:t>
            </w:r>
            <w:r>
              <w:rPr>
                <w:color w:val="616161"/>
                <w:sz w:val="17"/>
              </w:rPr>
              <w:t>层）、</w:t>
            </w:r>
            <w:r>
              <w:t xml:space="preserve"> </w:t>
            </w:r>
            <w:r>
              <w:rPr>
                <w:color w:val="616161"/>
                <w:sz w:val="17"/>
              </w:rPr>
              <w:t>CM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3AF60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IF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NW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RT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WL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FW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SR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HC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VD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DS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8D183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RAID </w:t>
            </w:r>
            <w:r>
              <w:t xml:space="preserve"> </w:t>
            </w:r>
            <w:r>
              <w:rPr>
                <w:color w:val="616161"/>
                <w:sz w:val="17"/>
              </w:rPr>
              <w:t>双盘失效、卷转只读、控制器失冗余</w:t>
            </w:r>
          </w:p>
        </w:tc>
      </w:tr>
      <w:tr w14:paraId="32161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2E6BF9">
            <w:pPr>
              <w:spacing w:before="60" w:after="60" w:line="240" w:lineRule="auto"/>
              <w:jc w:val="left"/>
            </w:pPr>
            <w:r>
              <w:t>分布式存储服务器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48DC2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GE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HS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DS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SV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CM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29727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IF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NW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RT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WL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FW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SR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HC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VD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ST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D7941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MON </w:t>
            </w:r>
            <w:r>
              <w:t xml:space="preserve"> </w:t>
            </w:r>
            <w:r>
              <w:rPr>
                <w:color w:val="616161"/>
                <w:sz w:val="17"/>
              </w:rPr>
              <w:t>失去仲裁导致集群整体只读、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OSD </w:t>
            </w:r>
            <w:r>
              <w:t xml:space="preserve"> </w:t>
            </w:r>
            <w:r>
              <w:rPr>
                <w:color w:val="616161"/>
                <w:sz w:val="17"/>
              </w:rPr>
              <w:t>雪崩</w:t>
            </w:r>
          </w:p>
        </w:tc>
      </w:tr>
      <w:tr w14:paraId="55AC8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764952">
            <w:pPr>
              <w:spacing w:before="60" w:after="60" w:line="240" w:lineRule="auto"/>
              <w:jc w:val="left"/>
            </w:pPr>
            <w:r>
              <w:t>通用物理服务器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D6EE8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GE</w:t>
            </w:r>
            <w:r>
              <w:t xml:space="preserve"> </w:t>
            </w:r>
            <w:r>
              <w:rPr>
                <w:color w:val="616161"/>
                <w:sz w:val="17"/>
              </w:rPr>
              <w:t>（硬件健康）、</w:t>
            </w:r>
            <w:r>
              <w:t xml:space="preserve"> </w:t>
            </w:r>
            <w:r>
              <w:rPr>
                <w:color w:val="616161"/>
                <w:sz w:val="17"/>
              </w:rPr>
              <w:t>HS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SV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SR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BA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CM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9EECA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IF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NW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RT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WL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FW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HC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VD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ST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DS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D9F56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RAID </w:t>
            </w:r>
            <w:r>
              <w:t xml:space="preserve"> </w:t>
            </w:r>
            <w:r>
              <w:rPr>
                <w:color w:val="616161"/>
                <w:sz w:val="17"/>
              </w:rPr>
              <w:t>降级无人知、带外失联、网卡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Bond </w:t>
            </w:r>
            <w:r>
              <w:t xml:space="preserve"> </w:t>
            </w:r>
            <w:r>
              <w:rPr>
                <w:color w:val="616161"/>
                <w:sz w:val="17"/>
              </w:rPr>
              <w:t>剩单条</w:t>
            </w:r>
          </w:p>
        </w:tc>
      </w:tr>
      <w:tr w14:paraId="4419F0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89FB8C">
            <w:pPr>
              <w:spacing w:before="60" w:after="60" w:line="240" w:lineRule="auto"/>
              <w:jc w:val="left"/>
            </w:pPr>
            <w:r>
              <w:t>虚拟机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A3F01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SV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SR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BA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HC</w:t>
            </w:r>
            <w:r>
              <w:t xml:space="preserve"> </w:t>
            </w:r>
            <w:r>
              <w:rPr>
                <w:color w:val="616161"/>
                <w:sz w:val="17"/>
              </w:rPr>
              <w:t>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VM </w:t>
            </w:r>
            <w:r>
              <w:t xml:space="preserve"> </w:t>
            </w:r>
            <w:r>
              <w:rPr>
                <w:color w:val="616161"/>
                <w:sz w:val="17"/>
              </w:rPr>
              <w:t>相关项）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F16A4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GE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IF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NW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RT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WL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FW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HS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VD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ST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DS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DC835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无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HA </w:t>
            </w:r>
            <w:r>
              <w:t xml:space="preserve"> </w:t>
            </w:r>
            <w:r>
              <w:rPr>
                <w:color w:val="616161"/>
                <w:sz w:val="17"/>
              </w:rPr>
              <w:t>保护、快照链过长、宿主资源争抢</w:t>
            </w:r>
          </w:p>
        </w:tc>
      </w:tr>
    </w:tbl>
    <w:p w14:paraId="0B57C0F4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5.2 至 5.8 各类设备的关键影响项</w:t>
      </w:r>
    </w:p>
    <w:p w14:paraId="1B4A2554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下列七张表按设备类型列出「一旦失效就直接影响网络或业务」的关键监控项，用于售前方案沟通与客户验收抽查。表中编号为第二章总表中的同一编号，可直接回溯查看采集方式与阈值。</w:t>
      </w:r>
    </w:p>
    <w:p w14:paraId="026A89CE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5.2 网络设备（交换机／路由器／无线）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2421"/>
        <w:gridCol w:w="5016"/>
      </w:tblGrid>
      <w:tr w14:paraId="5B536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0C79BF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监控项编号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677CDA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关键监控项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7F7A46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失效后对网络或业务的影响</w:t>
            </w:r>
          </w:p>
        </w:tc>
      </w:tr>
      <w:tr w14:paraId="3A77A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9978E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GE-01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GE-02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EEE81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设备在线与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SNMP </w:t>
            </w:r>
            <w:r>
              <w:t xml:space="preserve"> </w:t>
            </w:r>
            <w:r>
              <w:rPr>
                <w:color w:val="616161"/>
                <w:sz w:val="17"/>
              </w:rPr>
              <w:t>可达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20AD37">
            <w:pPr>
              <w:spacing w:before="60" w:after="60" w:line="240" w:lineRule="auto"/>
              <w:jc w:val="left"/>
            </w:pPr>
            <w:r>
              <w:t>整机脱管，该设备下联全部终端失联，且监控盲区</w:t>
            </w:r>
          </w:p>
        </w:tc>
      </w:tr>
      <w:tr w14:paraId="70E3C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7AB067">
            <w:pPr>
              <w:spacing w:before="60" w:after="60" w:line="240" w:lineRule="auto"/>
              <w:jc w:val="left"/>
            </w:pPr>
            <w:r>
              <w:t>GE-10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AD064F">
            <w:pPr>
              <w:spacing w:before="60" w:after="60" w:line="240" w:lineRule="auto"/>
              <w:jc w:val="left"/>
            </w:pPr>
            <w:r>
              <w:t>堆叠／集群状态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78D7C1">
            <w:pPr>
              <w:spacing w:before="60" w:after="60" w:line="240" w:lineRule="auto"/>
              <w:jc w:val="left"/>
            </w:pPr>
            <w:r>
              <w:t>堆叠分裂导致双主冲突，全网丢包甚至广播风暴</w:t>
            </w:r>
          </w:p>
        </w:tc>
      </w:tr>
      <w:tr w14:paraId="21F60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D91893">
            <w:pPr>
              <w:spacing w:before="60" w:after="60" w:line="240" w:lineRule="auto"/>
              <w:jc w:val="left"/>
            </w:pPr>
            <w:r>
              <w:t>IF-01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EDB75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端口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Up/Down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2D9B5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上联端口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down </w:t>
            </w:r>
            <w:r>
              <w:t xml:space="preserve"> </w:t>
            </w:r>
            <w:r>
              <w:rPr>
                <w:color w:val="616161"/>
                <w:sz w:val="17"/>
              </w:rPr>
              <w:t>等于整栋楼断网</w:t>
            </w:r>
          </w:p>
        </w:tc>
      </w:tr>
      <w:tr w14:paraId="09C201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3716B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IF-02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IF-03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B0FEF1">
            <w:pPr>
              <w:spacing w:before="60" w:after="60" w:line="240" w:lineRule="auto"/>
              <w:jc w:val="left"/>
            </w:pPr>
            <w:r>
              <w:t>端口带宽利用率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A17C3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拥塞导致应用超时、视频会议卡顿，用户只说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网慢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</w:p>
        </w:tc>
      </w:tr>
      <w:tr w14:paraId="74D52B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73E74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IF-05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IF-06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BE7D70">
            <w:pPr>
              <w:spacing w:before="60" w:after="60" w:line="240" w:lineRule="auto"/>
              <w:jc w:val="left"/>
            </w:pPr>
            <w:r>
              <w:t>端口错误包与丢包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EC5635">
            <w:pPr>
              <w:spacing w:before="60" w:after="60" w:line="240" w:lineRule="auto"/>
              <w:jc w:val="left"/>
            </w:pPr>
            <w:r>
              <w:t>光模块或线缆劣化，表现为时通时断、下载极慢</w:t>
            </w:r>
          </w:p>
        </w:tc>
      </w:tr>
      <w:tr w14:paraId="110C4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9B0C55">
            <w:pPr>
              <w:spacing w:before="60" w:after="60" w:line="240" w:lineRule="auto"/>
              <w:jc w:val="left"/>
            </w:pPr>
            <w:r>
              <w:t>IF-07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77A055">
            <w:pPr>
              <w:spacing w:before="60" w:after="60" w:line="240" w:lineRule="auto"/>
              <w:jc w:val="left"/>
            </w:pPr>
            <w:r>
              <w:t>端口抖动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A2C67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反复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up/down </w:t>
            </w:r>
            <w:r>
              <w:t xml:space="preserve"> </w:t>
            </w:r>
            <w:r>
              <w:rPr>
                <w:color w:val="616161"/>
                <w:sz w:val="17"/>
              </w:rPr>
              <w:t>触发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STP </w:t>
            </w:r>
            <w:r>
              <w:t xml:space="preserve"> </w:t>
            </w:r>
            <w:r>
              <w:rPr>
                <w:color w:val="616161"/>
                <w:sz w:val="17"/>
              </w:rPr>
              <w:t>重算，全网周期性闪断</w:t>
            </w:r>
          </w:p>
        </w:tc>
      </w:tr>
      <w:tr w14:paraId="05BA5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C862DF">
            <w:pPr>
              <w:spacing w:before="60" w:after="60" w:line="240" w:lineRule="auto"/>
              <w:jc w:val="left"/>
            </w:pPr>
            <w:r>
              <w:t>IF-18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098EC9">
            <w:pPr>
              <w:spacing w:before="60" w:after="60" w:line="240" w:lineRule="auto"/>
              <w:jc w:val="left"/>
            </w:pPr>
            <w:r>
              <w:t>广播／组播风暴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13A7E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全网瘫痪，设备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CPU </w:t>
            </w:r>
            <w:r>
              <w:t xml:space="preserve"> </w:t>
            </w:r>
            <w:r>
              <w:rPr>
                <w:color w:val="616161"/>
                <w:sz w:val="17"/>
              </w:rPr>
              <w:t>打满，无任何硬件故障告警</w:t>
            </w:r>
          </w:p>
        </w:tc>
      </w:tr>
      <w:tr w14:paraId="2E5A0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16B0B5">
            <w:pPr>
              <w:spacing w:before="60" w:after="60" w:line="240" w:lineRule="auto"/>
              <w:jc w:val="left"/>
            </w:pPr>
            <w:r>
              <w:t>IF-21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B54DF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IP </w:t>
            </w:r>
            <w:r>
              <w:t xml:space="preserve"> </w:t>
            </w:r>
            <w:r>
              <w:rPr>
                <w:color w:val="616161"/>
                <w:sz w:val="17"/>
              </w:rPr>
              <w:t>地址冲突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80FABA">
            <w:pPr>
              <w:spacing w:before="60" w:after="60" w:line="240" w:lineRule="auto"/>
              <w:jc w:val="left"/>
            </w:pPr>
            <w:r>
              <w:t>部分终端间歇性断网，排查成本极高</w:t>
            </w:r>
          </w:p>
        </w:tc>
      </w:tr>
      <w:tr w14:paraId="07F67A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677066">
            <w:pPr>
              <w:spacing w:before="60" w:after="60" w:line="240" w:lineRule="auto"/>
              <w:jc w:val="left"/>
            </w:pPr>
            <w:r>
              <w:t>IF-22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50D34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私接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DHCP </w:t>
            </w:r>
            <w:r>
              <w:t xml:space="preserve"> </w:t>
            </w:r>
            <w:r>
              <w:rPr>
                <w:color w:val="616161"/>
                <w:sz w:val="17"/>
              </w:rPr>
              <w:t>服务器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DDE27E">
            <w:pPr>
              <w:spacing w:before="60" w:after="60" w:line="240" w:lineRule="auto"/>
              <w:jc w:val="left"/>
            </w:pPr>
            <w:r>
              <w:t>终端拿到错误网关地址，大面积无法上网</w:t>
            </w:r>
          </w:p>
        </w:tc>
      </w:tr>
      <w:tr w14:paraId="1B07B8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B4BBFE">
            <w:pPr>
              <w:spacing w:before="60" w:after="60" w:line="240" w:lineRule="auto"/>
              <w:jc w:val="left"/>
            </w:pPr>
            <w:r>
              <w:t>IF-23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C57AF6">
            <w:pPr>
              <w:spacing w:before="60" w:after="60" w:line="240" w:lineRule="auto"/>
              <w:jc w:val="left"/>
            </w:pPr>
            <w:r>
              <w:t>网关冗余协议状态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74E511">
            <w:pPr>
              <w:spacing w:before="60" w:after="60" w:line="240" w:lineRule="auto"/>
              <w:jc w:val="left"/>
            </w:pPr>
            <w:r>
              <w:t>双主或双备导致上网时通时断</w:t>
            </w:r>
          </w:p>
        </w:tc>
      </w:tr>
      <w:tr w14:paraId="3A7E8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6269E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IF-19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IF-20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5A923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MAC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ARP </w:t>
            </w:r>
            <w:r>
              <w:t xml:space="preserve"> </w:t>
            </w:r>
            <w:r>
              <w:rPr>
                <w:color w:val="616161"/>
                <w:sz w:val="17"/>
              </w:rPr>
              <w:t>表容量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03DD6A">
            <w:pPr>
              <w:spacing w:before="60" w:after="60" w:line="240" w:lineRule="auto"/>
              <w:jc w:val="left"/>
            </w:pPr>
            <w:r>
              <w:t>表项溢出后设备静默丢包，新终端无法接入</w:t>
            </w:r>
          </w:p>
        </w:tc>
      </w:tr>
      <w:tr w14:paraId="5CD9CF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E4004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NW-01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NW-02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9C39A8">
            <w:pPr>
              <w:spacing w:before="60" w:after="60" w:line="240" w:lineRule="auto"/>
              <w:jc w:val="left"/>
            </w:pPr>
            <w:r>
              <w:t>出口丢包与时延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5795D1">
            <w:pPr>
              <w:spacing w:before="60" w:after="60" w:line="240" w:lineRule="auto"/>
              <w:jc w:val="left"/>
            </w:pPr>
            <w:r>
              <w:t>全公司上网慢、云应用打不开</w:t>
            </w:r>
          </w:p>
        </w:tc>
      </w:tr>
      <w:tr w14:paraId="3F875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BD8798">
            <w:pPr>
              <w:spacing w:before="60" w:after="60" w:line="240" w:lineRule="auto"/>
              <w:jc w:val="left"/>
            </w:pPr>
            <w:r>
              <w:t>NW-14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54B08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MTU </w:t>
            </w:r>
            <w:r>
              <w:t xml:space="preserve"> </w:t>
            </w:r>
            <w:r>
              <w:rPr>
                <w:color w:val="616161"/>
                <w:sz w:val="17"/>
              </w:rPr>
              <w:t>黑洞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484E2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网络通、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ping </w:t>
            </w:r>
            <w:r>
              <w:t xml:space="preserve"> </w:t>
            </w:r>
            <w:r>
              <w:rPr>
                <w:color w:val="616161"/>
                <w:sz w:val="17"/>
              </w:rPr>
              <w:t>通，但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VPN </w:t>
            </w:r>
            <w:r>
              <w:t xml:space="preserve"> </w:t>
            </w:r>
            <w:r>
              <w:rPr>
                <w:color w:val="616161"/>
                <w:sz w:val="17"/>
              </w:rPr>
              <w:t>连不上、文件上传失败</w:t>
            </w:r>
          </w:p>
        </w:tc>
      </w:tr>
      <w:tr w14:paraId="0DE0D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DF8CBB">
            <w:pPr>
              <w:spacing w:before="60" w:after="60" w:line="240" w:lineRule="auto"/>
              <w:jc w:val="left"/>
            </w:pPr>
            <w:r>
              <w:t>NW-16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4D36C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关键云服务与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SaaS </w:t>
            </w:r>
            <w:r>
              <w:t xml:space="preserve"> </w:t>
            </w:r>
            <w:r>
              <w:rPr>
                <w:color w:val="616161"/>
                <w:sz w:val="17"/>
              </w:rPr>
              <w:t>可达性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B4072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企微、钉钉、云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ERP </w:t>
            </w:r>
            <w:r>
              <w:t xml:space="preserve"> </w:t>
            </w:r>
            <w:r>
              <w:rPr>
                <w:color w:val="616161"/>
                <w:sz w:val="17"/>
              </w:rPr>
              <w:t>不可用，业务实际已中断</w:t>
            </w:r>
          </w:p>
        </w:tc>
      </w:tr>
      <w:tr w14:paraId="39D27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E2464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RT-01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RT-02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B773D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OSPF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BGP </w:t>
            </w:r>
            <w:r>
              <w:t xml:space="preserve"> </w:t>
            </w:r>
            <w:r>
              <w:rPr>
                <w:color w:val="616161"/>
                <w:sz w:val="17"/>
              </w:rPr>
              <w:t>邻居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4C8B1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分支整体失联，而所有设备在线、所有端口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up</w:t>
            </w:r>
          </w:p>
        </w:tc>
      </w:tr>
      <w:tr w14:paraId="10A8E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5CFBC9">
            <w:pPr>
              <w:spacing w:before="60" w:after="60" w:line="240" w:lineRule="auto"/>
              <w:jc w:val="left"/>
            </w:pPr>
            <w:r>
              <w:t>RT-03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CBA117">
            <w:pPr>
              <w:spacing w:before="60" w:after="60" w:line="240" w:lineRule="auto"/>
              <w:jc w:val="left"/>
            </w:pPr>
            <w:r>
              <w:t>默认路由与关键路由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0085FA">
            <w:pPr>
              <w:spacing w:before="60" w:after="60" w:line="240" w:lineRule="auto"/>
              <w:jc w:val="left"/>
            </w:pPr>
            <w:r>
              <w:t>流量无路可走，表现为全网断网但设备全绿</w:t>
            </w:r>
          </w:p>
        </w:tc>
      </w:tr>
      <w:tr w14:paraId="3372B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CA84EF">
            <w:pPr>
              <w:spacing w:before="60" w:after="60" w:line="240" w:lineRule="auto"/>
              <w:jc w:val="left"/>
            </w:pPr>
            <w:r>
              <w:t>RT-05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77B52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NAT </w:t>
            </w:r>
            <w:r>
              <w:t xml:space="preserve"> </w:t>
            </w:r>
            <w:r>
              <w:rPr>
                <w:color w:val="616161"/>
                <w:sz w:val="17"/>
              </w:rPr>
              <w:t>地址池耗尽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9875B5">
            <w:pPr>
              <w:spacing w:before="60" w:after="60" w:line="240" w:lineRule="auto"/>
              <w:jc w:val="left"/>
            </w:pPr>
            <w:r>
              <w:t>新用户无法上网，老连接正常，极具迷惑性</w:t>
            </w:r>
          </w:p>
        </w:tc>
      </w:tr>
      <w:tr w14:paraId="30BB49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EBFD6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WL-01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WL-08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2A2B9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AP </w:t>
            </w:r>
            <w:r>
              <w:t xml:space="preserve"> </w:t>
            </w:r>
            <w:r>
              <w:rPr>
                <w:color w:val="616161"/>
                <w:sz w:val="17"/>
              </w:rPr>
              <w:t>在线与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AC </w:t>
            </w:r>
            <w:r>
              <w:t xml:space="preserve"> </w:t>
            </w:r>
            <w:r>
              <w:rPr>
                <w:color w:val="616161"/>
                <w:sz w:val="17"/>
              </w:rPr>
              <w:t>状态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128055">
            <w:pPr>
              <w:spacing w:before="60" w:after="60" w:line="240" w:lineRule="auto"/>
              <w:jc w:val="left"/>
            </w:pPr>
            <w:r>
              <w:t>无线全覆盖失效，移动办公与扫码业务停摆</w:t>
            </w:r>
          </w:p>
        </w:tc>
      </w:tr>
      <w:tr w14:paraId="083B4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178467">
            <w:pPr>
              <w:spacing w:before="60" w:after="60" w:line="240" w:lineRule="auto"/>
              <w:jc w:val="left"/>
            </w:pPr>
            <w:r>
              <w:t>WL-06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461037">
            <w:pPr>
              <w:spacing w:before="60" w:after="60" w:line="240" w:lineRule="auto"/>
              <w:jc w:val="left"/>
            </w:pPr>
            <w:r>
              <w:t>认证失败率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32236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用户能连上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Wi-Fi </w:t>
            </w:r>
            <w:r>
              <w:t xml:space="preserve"> </w:t>
            </w:r>
            <w:r>
              <w:rPr>
                <w:color w:val="616161"/>
                <w:sz w:val="17"/>
              </w:rPr>
              <w:t>但拿不到地址或认证被拒</w:t>
            </w:r>
          </w:p>
        </w:tc>
      </w:tr>
      <w:tr w14:paraId="6894C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8EF912">
            <w:pPr>
              <w:spacing w:before="60" w:after="60" w:line="240" w:lineRule="auto"/>
              <w:jc w:val="left"/>
            </w:pPr>
            <w:r>
              <w:t>GE-18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98138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功能授权与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License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97BB5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堆叠、</w:t>
            </w:r>
            <w:r>
              <w:t xml:space="preserve"> </w:t>
            </w:r>
            <w:r>
              <w:rPr>
                <w:color w:val="616161"/>
                <w:sz w:val="17"/>
              </w:rPr>
              <w:t>BGP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AP </w:t>
            </w:r>
            <w:r>
              <w:t xml:space="preserve"> </w:t>
            </w:r>
            <w:r>
              <w:rPr>
                <w:color w:val="616161"/>
                <w:sz w:val="17"/>
              </w:rPr>
              <w:t>管理数到期后功能静默失效</w:t>
            </w:r>
          </w:p>
        </w:tc>
      </w:tr>
    </w:tbl>
    <w:p w14:paraId="31FC7D76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5.3 安全设备（防火墙／IPS／WAF／上网行为管理）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2421"/>
        <w:gridCol w:w="5016"/>
      </w:tblGrid>
      <w:tr w14:paraId="405A4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AEC794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监控项编号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F80F13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关键监控项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7338A4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失效后对网络或业务的影响</w:t>
            </w:r>
          </w:p>
        </w:tc>
      </w:tr>
      <w:tr w14:paraId="2D41A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A0538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FW-01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FW-03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DA172B">
            <w:pPr>
              <w:spacing w:before="60" w:after="60" w:line="240" w:lineRule="auto"/>
              <w:jc w:val="left"/>
            </w:pPr>
            <w:r>
              <w:t>并发会话数与会话表利用率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FDFEFD">
            <w:pPr>
              <w:spacing w:before="60" w:after="60" w:line="240" w:lineRule="auto"/>
              <w:jc w:val="left"/>
            </w:pPr>
            <w:r>
              <w:t>会话耗尽等同断网，新连接全部被丢弃</w:t>
            </w:r>
          </w:p>
        </w:tc>
      </w:tr>
      <w:tr w14:paraId="121C5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97A6E9">
            <w:pPr>
              <w:spacing w:before="60" w:after="60" w:line="240" w:lineRule="auto"/>
              <w:jc w:val="left"/>
            </w:pPr>
            <w:r>
              <w:t>FW-02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0A3BDC">
            <w:pPr>
              <w:spacing w:before="60" w:after="60" w:line="240" w:lineRule="auto"/>
              <w:jc w:val="left"/>
            </w:pPr>
            <w:r>
              <w:t>新建会话速率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432B32">
            <w:pPr>
              <w:spacing w:before="60" w:after="60" w:line="240" w:lineRule="auto"/>
              <w:jc w:val="left"/>
            </w:pPr>
            <w:r>
              <w:t>突发流量（如攻击或全员上线）时新建连接被拒</w:t>
            </w:r>
          </w:p>
        </w:tc>
      </w:tr>
      <w:tr w14:paraId="0BC8B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E75307">
            <w:pPr>
              <w:spacing w:before="60" w:after="60" w:line="240" w:lineRule="auto"/>
              <w:jc w:val="left"/>
            </w:pPr>
            <w:r>
              <w:t>FW-04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23EBA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IPSec VPN </w:t>
            </w:r>
            <w:r>
              <w:t xml:space="preserve"> </w:t>
            </w:r>
            <w:r>
              <w:rPr>
                <w:color w:val="616161"/>
                <w:sz w:val="17"/>
              </w:rPr>
              <w:t>隧道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6A670A">
            <w:pPr>
              <w:spacing w:before="60" w:after="60" w:line="240" w:lineRule="auto"/>
              <w:jc w:val="left"/>
            </w:pPr>
            <w:r>
              <w:t>分支互联中断，跨地域业务系统不可用</w:t>
            </w:r>
          </w:p>
        </w:tc>
      </w:tr>
      <w:tr w14:paraId="2D53B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D67BA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FW-05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FW-18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7F6C9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SSL VPN </w:t>
            </w:r>
            <w:r>
              <w:t xml:space="preserve"> </w:t>
            </w:r>
            <w:r>
              <w:rPr>
                <w:color w:val="616161"/>
                <w:sz w:val="17"/>
              </w:rPr>
              <w:t>用户数与并发许可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119A35">
            <w:pPr>
              <w:spacing w:before="60" w:after="60" w:line="240" w:lineRule="auto"/>
              <w:jc w:val="left"/>
            </w:pPr>
            <w:r>
              <w:t>达到许可上限后居家办公与出差人员无法接入</w:t>
            </w:r>
          </w:p>
        </w:tc>
      </w:tr>
      <w:tr w14:paraId="56C5E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5345A4">
            <w:pPr>
              <w:spacing w:before="60" w:after="60" w:line="240" w:lineRule="auto"/>
              <w:jc w:val="left"/>
            </w:pPr>
            <w:r>
              <w:t>FW-06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E28BF4">
            <w:pPr>
              <w:spacing w:before="60" w:after="60" w:line="240" w:lineRule="auto"/>
              <w:jc w:val="left"/>
            </w:pPr>
            <w:r>
              <w:t>安全引擎状态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D2C3F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IPS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AV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URL </w:t>
            </w:r>
            <w:r>
              <w:t xml:space="preserve"> </w:t>
            </w:r>
            <w:r>
              <w:rPr>
                <w:color w:val="616161"/>
                <w:sz w:val="17"/>
              </w:rPr>
              <w:t>引擎停用，防护形同虚设</w:t>
            </w:r>
          </w:p>
        </w:tc>
      </w:tr>
      <w:tr w14:paraId="1578C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D2EF46">
            <w:pPr>
              <w:spacing w:before="60" w:after="60" w:line="240" w:lineRule="auto"/>
              <w:jc w:val="left"/>
            </w:pPr>
            <w:r>
              <w:t>FW-11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C4B8C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HA </w:t>
            </w:r>
            <w:r>
              <w:t xml:space="preserve"> </w:t>
            </w:r>
            <w:r>
              <w:rPr>
                <w:color w:val="616161"/>
                <w:sz w:val="17"/>
              </w:rPr>
              <w:t>双机状态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31F92C">
            <w:pPr>
              <w:spacing w:before="60" w:after="60" w:line="240" w:lineRule="auto"/>
              <w:jc w:val="left"/>
            </w:pPr>
            <w:r>
              <w:t>主备异常或分裂导致转发中断或双主冲突</w:t>
            </w:r>
          </w:p>
        </w:tc>
      </w:tr>
      <w:tr w14:paraId="2DC24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8DA621">
            <w:pPr>
              <w:spacing w:before="60" w:after="60" w:line="240" w:lineRule="auto"/>
              <w:jc w:val="left"/>
            </w:pPr>
            <w:r>
              <w:t>FW-12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DB89AF">
            <w:pPr>
              <w:spacing w:before="60" w:after="60" w:line="240" w:lineRule="auto"/>
              <w:jc w:val="left"/>
            </w:pPr>
            <w:r>
              <w:t>日志磁盘空间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989BCD">
            <w:pPr>
              <w:spacing w:before="60" w:after="60" w:line="240" w:lineRule="auto"/>
              <w:jc w:val="left"/>
            </w:pPr>
            <w:r>
              <w:t>日志盘写满后部分厂商设备停止转发或性能骤降</w:t>
            </w:r>
          </w:p>
        </w:tc>
      </w:tr>
      <w:tr w14:paraId="782F4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577CA5">
            <w:pPr>
              <w:spacing w:before="60" w:after="60" w:line="240" w:lineRule="auto"/>
              <w:jc w:val="left"/>
            </w:pPr>
            <w:r>
              <w:t>FW-15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BE280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旁路状态（</w:t>
            </w:r>
            <w:r>
              <w:t xml:space="preserve"> </w:t>
            </w:r>
            <w:r>
              <w:rPr>
                <w:color w:val="616161"/>
                <w:sz w:val="17"/>
              </w:rPr>
              <w:t>bypass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ACE06A">
            <w:pPr>
              <w:spacing w:before="60" w:after="60" w:line="240" w:lineRule="auto"/>
              <w:jc w:val="left"/>
            </w:pPr>
            <w:r>
              <w:t>业务完全正常但防护失效，无任何告警，直到被攻击才发现</w:t>
            </w:r>
          </w:p>
        </w:tc>
      </w:tr>
      <w:tr w14:paraId="1317D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47FAF1">
            <w:pPr>
              <w:spacing w:before="60" w:after="60" w:line="240" w:lineRule="auto"/>
              <w:jc w:val="left"/>
            </w:pPr>
            <w:r>
              <w:t>FW-16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C1004A">
            <w:pPr>
              <w:spacing w:before="60" w:after="60" w:line="240" w:lineRule="auto"/>
              <w:jc w:val="left"/>
            </w:pPr>
            <w:r>
              <w:t>上网行为审计日志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80A108">
            <w:pPr>
              <w:spacing w:before="60" w:after="60" w:line="240" w:lineRule="auto"/>
              <w:jc w:val="left"/>
            </w:pPr>
            <w:r>
              <w:t>日志停止写入构成等保合规事件，且事后无法溯源</w:t>
            </w:r>
          </w:p>
        </w:tc>
      </w:tr>
      <w:tr w14:paraId="0043B8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06F145">
            <w:pPr>
              <w:spacing w:before="60" w:after="60" w:line="240" w:lineRule="auto"/>
              <w:jc w:val="left"/>
            </w:pPr>
            <w:r>
              <w:t>FW-19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6CC64D">
            <w:pPr>
              <w:spacing w:before="60" w:after="60" w:line="240" w:lineRule="auto"/>
              <w:jc w:val="left"/>
            </w:pPr>
            <w:r>
              <w:t>云端联动与情报连通性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2C7E41">
            <w:pPr>
              <w:spacing w:before="60" w:after="60" w:line="240" w:lineRule="auto"/>
              <w:jc w:val="left"/>
            </w:pPr>
            <w:r>
              <w:t>云查杀与威胁情报失效，新型威胁无法识别</w:t>
            </w:r>
          </w:p>
        </w:tc>
      </w:tr>
      <w:tr w14:paraId="3116B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7372B3">
            <w:pPr>
              <w:spacing w:before="60" w:after="60" w:line="240" w:lineRule="auto"/>
              <w:jc w:val="left"/>
            </w:pPr>
            <w:r>
              <w:t>FW-20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FA1C62">
            <w:pPr>
              <w:spacing w:before="60" w:after="60" w:line="240" w:lineRule="auto"/>
              <w:jc w:val="left"/>
            </w:pPr>
            <w:r>
              <w:t>安全订阅到期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A1979A">
            <w:pPr>
              <w:spacing w:before="60" w:after="60" w:line="240" w:lineRule="auto"/>
              <w:jc w:val="left"/>
            </w:pPr>
            <w:r>
              <w:t>特征库停止更新，防护能力随时间快速衰减</w:t>
            </w:r>
          </w:p>
        </w:tc>
      </w:tr>
      <w:tr w14:paraId="162024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D925F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GE-11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CM-03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11817C">
            <w:pPr>
              <w:spacing w:before="60" w:after="60" w:line="240" w:lineRule="auto"/>
              <w:jc w:val="left"/>
            </w:pPr>
            <w:r>
              <w:t>配置变更与未报备变更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D15CB3">
            <w:pPr>
              <w:spacing w:before="60" w:after="60" w:line="240" w:lineRule="auto"/>
              <w:jc w:val="left"/>
            </w:pPr>
            <w:r>
              <w:t>策略误改导致业务端口不通，且无人知晓改了什么</w:t>
            </w:r>
          </w:p>
        </w:tc>
      </w:tr>
    </w:tbl>
    <w:p w14:paraId="49940B3D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5.4 超融合服务器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2421"/>
        <w:gridCol w:w="5016"/>
      </w:tblGrid>
      <w:tr w14:paraId="2D085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2AE5E1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监控项编号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C34CCC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关键监控项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A355ED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失效后对网络或业务的影响</w:t>
            </w:r>
          </w:p>
        </w:tc>
      </w:tr>
      <w:tr w14:paraId="43722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1F9EC9">
            <w:pPr>
              <w:spacing w:before="60" w:after="60" w:line="240" w:lineRule="auto"/>
              <w:jc w:val="left"/>
            </w:pPr>
            <w:r>
              <w:t>HC-03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4333B7">
            <w:pPr>
              <w:spacing w:before="60" w:after="60" w:line="240" w:lineRule="auto"/>
              <w:jc w:val="left"/>
            </w:pPr>
            <w:r>
              <w:t>存储池容量使用率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7BBA48">
            <w:pPr>
              <w:spacing w:before="60" w:after="60" w:line="240" w:lineRule="auto"/>
              <w:jc w:val="left"/>
            </w:pPr>
            <w:r>
              <w:t>写满导致全部虚拟机瞬间停机且难以开机，超融合头号事故</w:t>
            </w:r>
          </w:p>
        </w:tc>
      </w:tr>
      <w:tr w14:paraId="0C604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179214">
            <w:pPr>
              <w:spacing w:before="60" w:after="60" w:line="240" w:lineRule="auto"/>
              <w:jc w:val="left"/>
            </w:pPr>
            <w:r>
              <w:t>HC-01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25EA63">
            <w:pPr>
              <w:spacing w:before="60" w:after="60" w:line="240" w:lineRule="auto"/>
              <w:jc w:val="left"/>
            </w:pPr>
            <w:r>
              <w:t>集群健康与仲裁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4B4429">
            <w:pPr>
              <w:spacing w:before="60" w:after="60" w:line="240" w:lineRule="auto"/>
              <w:jc w:val="left"/>
            </w:pPr>
            <w:r>
              <w:t>脑裂后数据一致性风险，部分虚拟机被强制关机</w:t>
            </w:r>
          </w:p>
        </w:tc>
      </w:tr>
      <w:tr w14:paraId="483C4E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8BC395">
            <w:pPr>
              <w:spacing w:before="60" w:after="60" w:line="240" w:lineRule="auto"/>
              <w:jc w:val="left"/>
            </w:pPr>
            <w:r>
              <w:t>HC-02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D88167">
            <w:pPr>
              <w:spacing w:before="60" w:after="60" w:line="240" w:lineRule="auto"/>
              <w:jc w:val="left"/>
            </w:pPr>
            <w:r>
              <w:t>集群节点成员变更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A09CB5">
            <w:pPr>
              <w:spacing w:before="60" w:after="60" w:line="240" w:lineRule="auto"/>
              <w:jc w:val="left"/>
            </w:pPr>
            <w:r>
              <w:t>节点掉线触发全集群重建，重建流量压垮业务</w:t>
            </w:r>
          </w:p>
        </w:tc>
      </w:tr>
      <w:tr w14:paraId="2DCE2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D1FE14">
            <w:pPr>
              <w:spacing w:before="60" w:after="60" w:line="240" w:lineRule="auto"/>
              <w:jc w:val="left"/>
            </w:pPr>
            <w:r>
              <w:t>HC-06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CAF3A0">
            <w:pPr>
              <w:spacing w:before="60" w:after="60" w:line="240" w:lineRule="auto"/>
              <w:jc w:val="left"/>
            </w:pPr>
            <w:r>
              <w:t>数据副本健康度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68A406">
            <w:pPr>
              <w:spacing w:before="60" w:after="60" w:line="240" w:lineRule="auto"/>
              <w:jc w:val="left"/>
            </w:pPr>
            <w:r>
              <w:t>副本缺失期间再坏一块盘即数据永久丢失</w:t>
            </w:r>
          </w:p>
        </w:tc>
      </w:tr>
      <w:tr w14:paraId="2ACB0E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ED1621">
            <w:pPr>
              <w:spacing w:before="60" w:after="60" w:line="240" w:lineRule="auto"/>
              <w:jc w:val="left"/>
            </w:pPr>
            <w:r>
              <w:t>HC-07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CD074A">
            <w:pPr>
              <w:spacing w:before="60" w:after="60" w:line="240" w:lineRule="auto"/>
              <w:jc w:val="left"/>
            </w:pPr>
            <w:r>
              <w:t>数据重建任务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C54AB8">
            <w:pPr>
              <w:spacing w:before="60" w:after="60" w:line="240" w:lineRule="auto"/>
              <w:jc w:val="left"/>
            </w:pPr>
            <w:r>
              <w:t>重建卡死使数据长期处于无保护状态</w:t>
            </w:r>
          </w:p>
        </w:tc>
      </w:tr>
      <w:tr w14:paraId="65492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35339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HC-04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HC-05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EE64D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存储池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IO </w:t>
            </w:r>
            <w:r>
              <w:t xml:space="preserve"> </w:t>
            </w:r>
            <w:r>
              <w:rPr>
                <w:color w:val="616161"/>
                <w:sz w:val="17"/>
              </w:rPr>
              <w:t>延迟与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IOPS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5C04E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所有虚拟机同时变慢，用户感知为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系统卡死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</w:p>
        </w:tc>
      </w:tr>
      <w:tr w14:paraId="1F027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5BEABC">
            <w:pPr>
              <w:spacing w:before="60" w:after="60" w:line="240" w:lineRule="auto"/>
              <w:jc w:val="left"/>
            </w:pPr>
            <w:r>
              <w:t>HC-10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88C80E">
            <w:pPr>
              <w:spacing w:before="60" w:after="60" w:line="240" w:lineRule="auto"/>
              <w:jc w:val="left"/>
            </w:pPr>
            <w:r>
              <w:t>虚拟机运行状态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A696BD">
            <w:pPr>
              <w:spacing w:before="60" w:after="60" w:line="240" w:lineRule="auto"/>
              <w:jc w:val="left"/>
            </w:pPr>
            <w:r>
              <w:t>业务系统直接不可用</w:t>
            </w:r>
          </w:p>
        </w:tc>
      </w:tr>
      <w:tr w14:paraId="49869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880F2F">
            <w:pPr>
              <w:spacing w:before="60" w:after="60" w:line="240" w:lineRule="auto"/>
              <w:jc w:val="left"/>
            </w:pPr>
            <w:r>
              <w:t>HC-14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488461">
            <w:pPr>
              <w:spacing w:before="60" w:after="60" w:line="240" w:lineRule="auto"/>
              <w:jc w:val="left"/>
            </w:pPr>
            <w:r>
              <w:t>虚拟网络与上行链路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443A12">
            <w:pPr>
              <w:spacing w:before="60" w:after="60" w:line="240" w:lineRule="auto"/>
              <w:jc w:val="left"/>
            </w:pPr>
            <w:r>
              <w:t>虚拟交换机上行中断，虚拟机网络全断</w:t>
            </w:r>
          </w:p>
        </w:tc>
      </w:tr>
      <w:tr w14:paraId="2EDA2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BBA483">
            <w:pPr>
              <w:spacing w:before="60" w:after="60" w:line="240" w:lineRule="auto"/>
              <w:jc w:val="left"/>
            </w:pPr>
            <w:r>
              <w:t>HC-16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9F940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管理节点与控制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VM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6403E6">
            <w:pPr>
              <w:spacing w:before="60" w:after="60" w:line="240" w:lineRule="auto"/>
              <w:jc w:val="left"/>
            </w:pPr>
            <w:r>
              <w:t>管理面不可用，无法做任何运维处置</w:t>
            </w:r>
          </w:p>
        </w:tc>
      </w:tr>
      <w:tr w14:paraId="23F593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459D8F">
            <w:pPr>
              <w:spacing w:before="60" w:after="60" w:line="240" w:lineRule="auto"/>
              <w:jc w:val="left"/>
            </w:pPr>
            <w:r>
              <w:t>HC-09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480D1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HA </w:t>
            </w:r>
            <w:r>
              <w:t xml:space="preserve"> </w:t>
            </w:r>
            <w:r>
              <w:rPr>
                <w:color w:val="616161"/>
                <w:sz w:val="17"/>
              </w:rPr>
              <w:t>保护覆盖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38536A">
            <w:pPr>
              <w:spacing w:before="60" w:after="60" w:line="240" w:lineRule="auto"/>
              <w:jc w:val="left"/>
            </w:pPr>
            <w:r>
              <w:t>未受保护的虚拟机在宿主故障后不会自动恢复</w:t>
            </w:r>
          </w:p>
        </w:tc>
      </w:tr>
      <w:tr w14:paraId="362DA9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14D55B">
            <w:pPr>
              <w:spacing w:before="60" w:after="60" w:line="240" w:lineRule="auto"/>
              <w:jc w:val="left"/>
            </w:pPr>
            <w:r>
              <w:t>HC-20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3A97EA">
            <w:pPr>
              <w:spacing w:before="60" w:after="60" w:line="240" w:lineRule="auto"/>
              <w:jc w:val="left"/>
            </w:pPr>
            <w:r>
              <w:t>存储网络链路冗余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7ACB7A">
            <w:pPr>
              <w:spacing w:before="60" w:after="60" w:line="240" w:lineRule="auto"/>
              <w:jc w:val="left"/>
            </w:pPr>
            <w:r>
              <w:t>存储网中断导致虚拟机磁盘不可访问</w:t>
            </w:r>
          </w:p>
        </w:tc>
      </w:tr>
      <w:tr w14:paraId="22081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2C80A9">
            <w:pPr>
              <w:spacing w:before="60" w:after="60" w:line="240" w:lineRule="auto"/>
              <w:jc w:val="left"/>
            </w:pPr>
            <w:r>
              <w:t>HC-19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7769F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CPU </w:t>
            </w:r>
            <w:r>
              <w:t xml:space="preserve"> </w:t>
            </w:r>
            <w:r>
              <w:rPr>
                <w:color w:val="616161"/>
                <w:sz w:val="17"/>
              </w:rPr>
              <w:t>就绪时间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7C047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资源超配导致虚拟机严重卡顿但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CPU </w:t>
            </w:r>
            <w:r>
              <w:t xml:space="preserve"> </w:t>
            </w:r>
            <w:r>
              <w:rPr>
                <w:color w:val="616161"/>
                <w:sz w:val="17"/>
              </w:rPr>
              <w:t>使用率显示不高</w:t>
            </w:r>
          </w:p>
        </w:tc>
      </w:tr>
      <w:tr w14:paraId="344D1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3ED14F">
            <w:pPr>
              <w:spacing w:before="60" w:after="60" w:line="240" w:lineRule="auto"/>
              <w:jc w:val="left"/>
            </w:pPr>
            <w:r>
              <w:t>HC-18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33B32E">
            <w:pPr>
              <w:spacing w:before="60" w:after="60" w:line="240" w:lineRule="auto"/>
              <w:jc w:val="left"/>
            </w:pPr>
            <w:r>
              <w:t>内存气球与交换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13B026">
            <w:pPr>
              <w:spacing w:before="60" w:after="60" w:line="240" w:lineRule="auto"/>
              <w:jc w:val="left"/>
            </w:pPr>
            <w:r>
              <w:t>内存换出到磁盘，性能断崖式下降</w:t>
            </w:r>
          </w:p>
        </w:tc>
      </w:tr>
      <w:tr w14:paraId="3BE54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043781">
            <w:pPr>
              <w:spacing w:before="60" w:after="60" w:line="240" w:lineRule="auto"/>
              <w:jc w:val="left"/>
            </w:pPr>
            <w:r>
              <w:t>HS-02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0DB13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RAID </w:t>
            </w:r>
            <w:r>
              <w:t xml:space="preserve"> </w:t>
            </w:r>
            <w:r>
              <w:rPr>
                <w:color w:val="616161"/>
                <w:sz w:val="17"/>
              </w:rPr>
              <w:t>阵列状态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BA2A05">
            <w:pPr>
              <w:spacing w:before="60" w:after="60" w:line="240" w:lineRule="auto"/>
              <w:jc w:val="left"/>
            </w:pPr>
            <w:r>
              <w:t>超融合节点本地盘降级，副本策略失效风险</w:t>
            </w:r>
          </w:p>
        </w:tc>
      </w:tr>
      <w:tr w14:paraId="2253B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96BAD4">
            <w:pPr>
              <w:spacing w:before="60" w:after="60" w:line="240" w:lineRule="auto"/>
              <w:jc w:val="left"/>
            </w:pPr>
            <w:r>
              <w:t>HS-05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97489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网卡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Bond </w:t>
            </w:r>
            <w:r>
              <w:t xml:space="preserve"> </w:t>
            </w:r>
            <w:r>
              <w:rPr>
                <w:color w:val="616161"/>
                <w:sz w:val="17"/>
              </w:rPr>
              <w:t>冗余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FE5614">
            <w:pPr>
              <w:spacing w:before="60" w:after="60" w:line="240" w:lineRule="auto"/>
              <w:jc w:val="left"/>
            </w:pPr>
            <w:r>
              <w:t>只剩单条链路，再断一条即节点隔离</w:t>
            </w:r>
          </w:p>
        </w:tc>
      </w:tr>
    </w:tbl>
    <w:p w14:paraId="6CF74DBA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5.5 桌面云服务器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2421"/>
        <w:gridCol w:w="5016"/>
      </w:tblGrid>
      <w:tr w14:paraId="0FDE3A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866E08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监控项编号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A005D6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关键监控项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43E8EC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失效后对网络或业务的影响</w:t>
            </w:r>
          </w:p>
        </w:tc>
      </w:tr>
      <w:tr w14:paraId="730B6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0B9617">
            <w:pPr>
              <w:spacing w:before="60" w:after="60" w:line="240" w:lineRule="auto"/>
              <w:jc w:val="left"/>
            </w:pPr>
            <w:r>
              <w:t>VD-14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5A5F74">
            <w:pPr>
              <w:spacing w:before="60" w:after="60" w:line="240" w:lineRule="auto"/>
              <w:jc w:val="left"/>
            </w:pPr>
            <w:r>
              <w:t>连接代理／网关状态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3FADFE">
            <w:pPr>
              <w:spacing w:before="60" w:after="60" w:line="240" w:lineRule="auto"/>
              <w:jc w:val="left"/>
            </w:pPr>
            <w:r>
              <w:t>所有人无法登录桌面，等于全员停工</w:t>
            </w:r>
          </w:p>
        </w:tc>
      </w:tr>
      <w:tr w14:paraId="28F77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65F203">
            <w:pPr>
              <w:spacing w:before="60" w:after="60" w:line="240" w:lineRule="auto"/>
              <w:jc w:val="left"/>
            </w:pPr>
            <w:r>
              <w:t>VD-15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9AD62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认证依赖（域控／</w:t>
            </w:r>
            <w:r>
              <w:t xml:space="preserve"> </w:t>
            </w:r>
            <w:r>
              <w:rPr>
                <w:color w:val="616161"/>
                <w:sz w:val="17"/>
              </w:rPr>
              <w:t>LDAP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ACCD99">
            <w:pPr>
              <w:spacing w:before="60" w:after="60" w:line="240" w:lineRule="auto"/>
              <w:jc w:val="left"/>
            </w:pPr>
            <w:r>
              <w:t>域控不可用则全员认证失败，桌面云自身不告警</w:t>
            </w:r>
          </w:p>
        </w:tc>
      </w:tr>
      <w:tr w14:paraId="0594E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A21332">
            <w:pPr>
              <w:spacing w:before="60" w:after="60" w:line="240" w:lineRule="auto"/>
              <w:jc w:val="left"/>
            </w:pPr>
            <w:r>
              <w:t>VD-03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FE2847">
            <w:pPr>
              <w:spacing w:before="60" w:after="60" w:line="240" w:lineRule="auto"/>
              <w:jc w:val="left"/>
            </w:pPr>
            <w:r>
              <w:t>会话连接成功率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066535">
            <w:pPr>
              <w:spacing w:before="60" w:after="60" w:line="240" w:lineRule="auto"/>
              <w:jc w:val="left"/>
            </w:pPr>
            <w:r>
              <w:t>部分用户反复登录失败，直接影响一线岗位</w:t>
            </w:r>
          </w:p>
        </w:tc>
      </w:tr>
      <w:tr w14:paraId="6EF8B2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C322F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VD-01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VD-02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A06B06">
            <w:pPr>
              <w:spacing w:before="60" w:after="60" w:line="240" w:lineRule="auto"/>
              <w:jc w:val="left"/>
            </w:pPr>
            <w:r>
              <w:t>桌面池余量与分配失败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0C3125">
            <w:pPr>
              <w:spacing w:before="60" w:after="60" w:line="240" w:lineRule="auto"/>
              <w:jc w:val="left"/>
            </w:pPr>
            <w:r>
              <w:t>新员工或轮班人员无桌面可用</w:t>
            </w:r>
          </w:p>
        </w:tc>
      </w:tr>
      <w:tr w14:paraId="61067B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567E0C">
            <w:pPr>
              <w:spacing w:before="60" w:after="60" w:line="240" w:lineRule="auto"/>
              <w:jc w:val="left"/>
            </w:pPr>
            <w:r>
              <w:t>VD-04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02171A">
            <w:pPr>
              <w:spacing w:before="60" w:after="60" w:line="240" w:lineRule="auto"/>
              <w:jc w:val="left"/>
            </w:pPr>
            <w:r>
              <w:t>会话异常断开率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5320F0">
            <w:pPr>
              <w:spacing w:before="60" w:after="60" w:line="240" w:lineRule="auto"/>
              <w:jc w:val="left"/>
            </w:pPr>
            <w:r>
              <w:t>工作中途掉线，未保存内容丢失</w:t>
            </w:r>
          </w:p>
        </w:tc>
      </w:tr>
      <w:tr w14:paraId="7E0E2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4F33AC">
            <w:pPr>
              <w:spacing w:before="60" w:after="60" w:line="240" w:lineRule="auto"/>
              <w:jc w:val="left"/>
            </w:pPr>
            <w:r>
              <w:t>VD-06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052ABB">
            <w:pPr>
              <w:spacing w:before="60" w:after="60" w:line="240" w:lineRule="auto"/>
              <w:jc w:val="left"/>
            </w:pPr>
            <w:r>
              <w:t>桌面启动风暴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75BDD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早高峰全员开机导致存储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IO </w:t>
            </w:r>
            <w:r>
              <w:t xml:space="preserve"> </w:t>
            </w:r>
            <w:r>
              <w:rPr>
                <w:color w:val="616161"/>
                <w:sz w:val="17"/>
              </w:rPr>
              <w:t>打满，集体卡在登录界面</w:t>
            </w:r>
          </w:p>
        </w:tc>
      </w:tr>
      <w:tr w14:paraId="4D1959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AF99F2">
            <w:pPr>
              <w:spacing w:before="60" w:after="60" w:line="240" w:lineRule="auto"/>
              <w:jc w:val="left"/>
            </w:pPr>
            <w:r>
              <w:t>VD-08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174B56">
            <w:pPr>
              <w:spacing w:before="60" w:after="60" w:line="240" w:lineRule="auto"/>
              <w:jc w:val="left"/>
            </w:pPr>
            <w:r>
              <w:t>并发授权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6D0997">
            <w:pPr>
              <w:spacing w:before="60" w:after="60" w:line="240" w:lineRule="auto"/>
              <w:jc w:val="left"/>
            </w:pPr>
            <w:r>
              <w:t>达到许可上限后新用户被拒绝</w:t>
            </w:r>
          </w:p>
        </w:tc>
      </w:tr>
      <w:tr w14:paraId="59A06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EF1B66">
            <w:pPr>
              <w:spacing w:before="60" w:after="60" w:line="240" w:lineRule="auto"/>
              <w:jc w:val="left"/>
            </w:pPr>
            <w:r>
              <w:t>VD-10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B5FA4B">
            <w:pPr>
              <w:spacing w:before="60" w:after="60" w:line="240" w:lineRule="auto"/>
              <w:jc w:val="left"/>
            </w:pPr>
            <w:r>
              <w:t>桌面代理注册状态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C238D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未注册桌面无法被分配，用户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连不上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</w:p>
        </w:tc>
      </w:tr>
      <w:tr w14:paraId="1445F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3BBF9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VD-07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VD-16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D34E92">
            <w:pPr>
              <w:spacing w:before="60" w:after="60" w:line="240" w:lineRule="auto"/>
              <w:jc w:val="left"/>
            </w:pPr>
            <w:r>
              <w:t>用户配置盘与个人盘容量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B889D7">
            <w:pPr>
              <w:spacing w:before="60" w:after="60" w:line="240" w:lineRule="auto"/>
              <w:jc w:val="left"/>
            </w:pPr>
            <w:r>
              <w:t>配额写满导致无法保存文件、无法正常注销</w:t>
            </w:r>
          </w:p>
        </w:tc>
      </w:tr>
      <w:tr w14:paraId="1E7E9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AC0A6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VD-11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VD-12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681FC3">
            <w:pPr>
              <w:spacing w:before="60" w:after="60" w:line="240" w:lineRule="auto"/>
              <w:jc w:val="left"/>
            </w:pPr>
            <w:r>
              <w:t>外设与打印机重定向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27F0A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桌面正常但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U </w:t>
            </w:r>
            <w:r>
              <w:t xml:space="preserve"> </w:t>
            </w:r>
            <w:r>
              <w:rPr>
                <w:color w:val="616161"/>
                <w:sz w:val="17"/>
              </w:rPr>
              <w:t>盘读不出、打印机打不了</w:t>
            </w:r>
          </w:p>
        </w:tc>
      </w:tr>
      <w:tr w14:paraId="1432A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36D98D">
            <w:pPr>
              <w:spacing w:before="60" w:after="60" w:line="240" w:lineRule="auto"/>
              <w:jc w:val="left"/>
            </w:pPr>
            <w:r>
              <w:t>VD-05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86588F">
            <w:pPr>
              <w:spacing w:before="60" w:after="60" w:line="240" w:lineRule="auto"/>
              <w:jc w:val="left"/>
            </w:pPr>
            <w:r>
              <w:t>会话响应时延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EDC21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用户感知为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桌面很卡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，影响所有操作效率</w:t>
            </w:r>
          </w:p>
        </w:tc>
      </w:tr>
      <w:tr w14:paraId="55746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3691D9">
            <w:pPr>
              <w:spacing w:before="60" w:after="60" w:line="240" w:lineRule="auto"/>
              <w:jc w:val="left"/>
            </w:pPr>
            <w:r>
              <w:t>VD-13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6974C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GPU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vGPU </w:t>
            </w:r>
            <w:r>
              <w:t xml:space="preserve"> </w:t>
            </w:r>
            <w:r>
              <w:rPr>
                <w:color w:val="616161"/>
                <w:sz w:val="17"/>
              </w:rPr>
              <w:t>资源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FD8541">
            <w:pPr>
              <w:spacing w:before="60" w:after="60" w:line="240" w:lineRule="auto"/>
              <w:jc w:val="left"/>
            </w:pPr>
            <w:r>
              <w:t>设计、渲染类岗位桌面无法启动或极慢</w:t>
            </w:r>
          </w:p>
        </w:tc>
      </w:tr>
      <w:tr w14:paraId="1FAE0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C2C45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HC-03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HC-04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66A706">
            <w:pPr>
              <w:spacing w:before="60" w:after="60" w:line="240" w:lineRule="auto"/>
              <w:jc w:val="left"/>
            </w:pPr>
            <w:r>
              <w:t>底层存储池容量与延迟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2A2D45">
            <w:pPr>
              <w:spacing w:before="60" w:after="60" w:line="240" w:lineRule="auto"/>
              <w:jc w:val="left"/>
            </w:pPr>
            <w:r>
              <w:t>桌面云平台瘫痪的根源常常在超融合底层</w:t>
            </w:r>
          </w:p>
        </w:tc>
      </w:tr>
    </w:tbl>
    <w:p w14:paraId="05250FEF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5.6 存储服务器（集中式 SAN／NAS）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2421"/>
        <w:gridCol w:w="5016"/>
      </w:tblGrid>
      <w:tr w14:paraId="39AA4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DDCDC1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监控项编号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83F81E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关键监控项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76073D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失效后对网络或业务的影响</w:t>
            </w:r>
          </w:p>
        </w:tc>
      </w:tr>
      <w:tr w14:paraId="46ADB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DFD6C2">
            <w:pPr>
              <w:spacing w:before="60" w:after="60" w:line="240" w:lineRule="auto"/>
              <w:jc w:val="left"/>
            </w:pPr>
            <w:r>
              <w:t>ST-06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69ECF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LUN</w:t>
            </w:r>
            <w:r>
              <w:t xml:space="preserve"> </w:t>
            </w:r>
            <w:r>
              <w:rPr>
                <w:color w:val="616161"/>
                <w:sz w:val="17"/>
              </w:rPr>
              <w:t>／卷可写状态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A98E0B">
            <w:pPr>
              <w:spacing w:before="60" w:after="60" w:line="240" w:lineRule="auto"/>
              <w:jc w:val="left"/>
            </w:pPr>
            <w:r>
              <w:t>卷转只读或脱机，数据库与共享盘直接不可用</w:t>
            </w:r>
          </w:p>
        </w:tc>
      </w:tr>
      <w:tr w14:paraId="7C7088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EE4EB2">
            <w:pPr>
              <w:spacing w:before="60" w:after="60" w:line="240" w:lineRule="auto"/>
              <w:jc w:val="left"/>
            </w:pPr>
            <w:r>
              <w:t>ST-05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8563E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LUN</w:t>
            </w:r>
            <w:r>
              <w:t xml:space="preserve"> </w:t>
            </w:r>
            <w:r>
              <w:rPr>
                <w:color w:val="616161"/>
                <w:sz w:val="17"/>
              </w:rPr>
              <w:t>／卷容量使用率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F5453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写满触发只读保护，业务表现为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读得了存不进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</w:p>
        </w:tc>
      </w:tr>
      <w:tr w14:paraId="55C03C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BCE455">
            <w:pPr>
              <w:spacing w:before="60" w:after="60" w:line="240" w:lineRule="auto"/>
              <w:jc w:val="left"/>
            </w:pPr>
            <w:r>
              <w:t>ST-03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57A58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RAID </w:t>
            </w:r>
            <w:r>
              <w:t xml:space="preserve"> </w:t>
            </w:r>
            <w:r>
              <w:rPr>
                <w:color w:val="616161"/>
                <w:sz w:val="17"/>
              </w:rPr>
              <w:t>组状态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9DF89A">
            <w:pPr>
              <w:spacing w:before="60" w:after="60" w:line="240" w:lineRule="auto"/>
              <w:jc w:val="left"/>
            </w:pPr>
            <w:r>
              <w:t>双盘失效即数据丢失，且往往在毫无预兆时发生</w:t>
            </w:r>
          </w:p>
        </w:tc>
      </w:tr>
      <w:tr w14:paraId="7AD0E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6602BA">
            <w:pPr>
              <w:spacing w:before="60" w:after="60" w:line="240" w:lineRule="auto"/>
              <w:jc w:val="left"/>
            </w:pPr>
            <w:r>
              <w:t>ST-01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EC4BB2">
            <w:pPr>
              <w:spacing w:before="60" w:after="60" w:line="240" w:lineRule="auto"/>
              <w:jc w:val="left"/>
            </w:pPr>
            <w:r>
              <w:t>双控制器状态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4C59F9">
            <w:pPr>
              <w:spacing w:before="60" w:after="60" w:line="240" w:lineRule="auto"/>
              <w:jc w:val="left"/>
            </w:pPr>
            <w:r>
              <w:t>单控运行失去冗余，再故障即存储整体中断</w:t>
            </w:r>
          </w:p>
        </w:tc>
      </w:tr>
      <w:tr w14:paraId="7F1DE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CB13D8">
            <w:pPr>
              <w:spacing w:before="60" w:after="60" w:line="240" w:lineRule="auto"/>
              <w:jc w:val="left"/>
            </w:pPr>
            <w:r>
              <w:t>ST-04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BAE1A4">
            <w:pPr>
              <w:spacing w:before="60" w:after="60" w:line="240" w:lineRule="auto"/>
              <w:jc w:val="left"/>
            </w:pPr>
            <w:r>
              <w:t>热备盘可用性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B64620">
            <w:pPr>
              <w:spacing w:before="60" w:after="60" w:line="240" w:lineRule="auto"/>
              <w:jc w:val="left"/>
            </w:pPr>
            <w:r>
              <w:t>降级期间无热备盘，容错窗口消失</w:t>
            </w:r>
          </w:p>
        </w:tc>
      </w:tr>
      <w:tr w14:paraId="334785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937AAC">
            <w:pPr>
              <w:spacing w:before="60" w:after="60" w:line="240" w:lineRule="auto"/>
              <w:jc w:val="left"/>
            </w:pPr>
            <w:r>
              <w:t>ST-11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9A2AE2">
            <w:pPr>
              <w:spacing w:before="60" w:after="60" w:line="240" w:lineRule="auto"/>
              <w:jc w:val="left"/>
            </w:pPr>
            <w:r>
              <w:t>多路径冗余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1FD71C">
            <w:pPr>
              <w:spacing w:before="60" w:after="60" w:line="240" w:lineRule="auto"/>
              <w:jc w:val="left"/>
            </w:pPr>
            <w:r>
              <w:t>仅剩单路径时，一次链路抖动即主机丢失存储</w:t>
            </w:r>
          </w:p>
        </w:tc>
      </w:tr>
      <w:tr w14:paraId="3B9E4F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EF59E0">
            <w:pPr>
              <w:spacing w:before="60" w:after="60" w:line="240" w:lineRule="auto"/>
              <w:jc w:val="left"/>
            </w:pPr>
            <w:r>
              <w:t>ST-02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960F6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前端端口与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FC </w:t>
            </w:r>
            <w:r>
              <w:t xml:space="preserve"> </w:t>
            </w:r>
            <w:r>
              <w:rPr>
                <w:color w:val="616161"/>
                <w:sz w:val="17"/>
              </w:rPr>
              <w:t>端口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08EA03">
            <w:pPr>
              <w:spacing w:before="60" w:after="60" w:line="240" w:lineRule="auto"/>
              <w:jc w:val="left"/>
            </w:pPr>
            <w:r>
              <w:t>主机侧路径不可达，业务系统报存储错误</w:t>
            </w:r>
          </w:p>
        </w:tc>
      </w:tr>
      <w:tr w14:paraId="5F8F9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9DC968">
            <w:pPr>
              <w:spacing w:before="60" w:after="60" w:line="240" w:lineRule="auto"/>
              <w:jc w:val="left"/>
            </w:pPr>
            <w:r>
              <w:t>ST-10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2429F9">
            <w:pPr>
              <w:spacing w:before="60" w:after="60" w:line="240" w:lineRule="auto"/>
              <w:jc w:val="left"/>
            </w:pPr>
            <w:r>
              <w:t>慢盘与介质错误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308619">
            <w:pPr>
              <w:spacing w:before="60" w:after="60" w:line="240" w:lineRule="auto"/>
              <w:jc w:val="left"/>
            </w:pPr>
            <w:r>
              <w:t>慢盘拖垮整个阵列性能，是隐性性能故障主因</w:t>
            </w:r>
          </w:p>
        </w:tc>
      </w:tr>
      <w:tr w14:paraId="4C8E4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D500EA">
            <w:pPr>
              <w:spacing w:before="60" w:after="60" w:line="240" w:lineRule="auto"/>
              <w:jc w:val="left"/>
            </w:pPr>
            <w:r>
              <w:t>ST-14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A4855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NAS </w:t>
            </w:r>
            <w:r>
              <w:t xml:space="preserve"> </w:t>
            </w:r>
            <w:r>
              <w:rPr>
                <w:color w:val="616161"/>
                <w:sz w:val="17"/>
              </w:rPr>
              <w:t>共享可用性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46836F">
            <w:pPr>
              <w:spacing w:before="60" w:after="60" w:line="240" w:lineRule="auto"/>
              <w:jc w:val="left"/>
            </w:pPr>
            <w:r>
              <w:t>共享目录不可访问，部门协作中断</w:t>
            </w:r>
          </w:p>
        </w:tc>
      </w:tr>
      <w:tr w14:paraId="6145E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8DE356">
            <w:pPr>
              <w:spacing w:before="60" w:after="60" w:line="240" w:lineRule="auto"/>
              <w:jc w:val="left"/>
            </w:pPr>
            <w:r>
              <w:t>ST-08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098762">
            <w:pPr>
              <w:spacing w:before="60" w:after="60" w:line="240" w:lineRule="auto"/>
              <w:jc w:val="left"/>
            </w:pPr>
            <w:r>
              <w:t>写缓存与掉电保护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D4ED3C">
            <w:pPr>
              <w:spacing w:before="60" w:after="60" w:line="240" w:lineRule="auto"/>
              <w:jc w:val="left"/>
            </w:pPr>
            <w:r>
              <w:t>掉电保护失效时断电存在数据丢失风险</w:t>
            </w:r>
          </w:p>
        </w:tc>
      </w:tr>
      <w:tr w14:paraId="25EC4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AFEEDE">
            <w:pPr>
              <w:spacing w:before="60" w:after="60" w:line="240" w:lineRule="auto"/>
              <w:jc w:val="left"/>
            </w:pPr>
            <w:r>
              <w:t>ST-13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64426C">
            <w:pPr>
              <w:spacing w:before="60" w:after="60" w:line="240" w:lineRule="auto"/>
              <w:jc w:val="left"/>
            </w:pPr>
            <w:r>
              <w:t>远程复制链路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B466A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容灾失效，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RPO </w:t>
            </w:r>
            <w:r>
              <w:t xml:space="preserve"> </w:t>
            </w:r>
            <w:r>
              <w:rPr>
                <w:color w:val="616161"/>
                <w:sz w:val="17"/>
              </w:rPr>
              <w:t>无法保证</w:t>
            </w:r>
          </w:p>
        </w:tc>
      </w:tr>
      <w:tr w14:paraId="3E4F5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E3A8A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HS-02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HS-03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C921DB">
            <w:pPr>
              <w:spacing w:before="60" w:after="60" w:line="240" w:lineRule="auto"/>
              <w:jc w:val="left"/>
            </w:pPr>
            <w:r>
              <w:t>阵列与物理硬盘健康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DC8566">
            <w:pPr>
              <w:spacing w:before="60" w:after="60" w:line="240" w:lineRule="auto"/>
              <w:jc w:val="left"/>
            </w:pPr>
            <w:r>
              <w:t>存储服务器自身硬件层的最后一道防线</w:t>
            </w:r>
          </w:p>
        </w:tc>
      </w:tr>
    </w:tbl>
    <w:p w14:paraId="5446751E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5.7 分布式存储服务器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2421"/>
        <w:gridCol w:w="5016"/>
      </w:tblGrid>
      <w:tr w14:paraId="6F272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D0739A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监控项编号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0A8734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关键监控项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31852D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失效后对网络或业务的影响</w:t>
            </w:r>
          </w:p>
        </w:tc>
      </w:tr>
      <w:tr w14:paraId="01725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E8E172">
            <w:pPr>
              <w:spacing w:before="60" w:after="60" w:line="240" w:lineRule="auto"/>
              <w:jc w:val="left"/>
            </w:pPr>
            <w:r>
              <w:t>DS-05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D9ED8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MON </w:t>
            </w:r>
            <w:r>
              <w:t xml:space="preserve"> </w:t>
            </w:r>
            <w:r>
              <w:rPr>
                <w:color w:val="616161"/>
                <w:sz w:val="17"/>
              </w:rPr>
              <w:t>节点数量与仲裁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75C1BC">
            <w:pPr>
              <w:spacing w:before="60" w:after="60" w:line="240" w:lineRule="auto"/>
              <w:jc w:val="left"/>
            </w:pPr>
            <w:r>
              <w:t>失去仲裁则集群整体只读，业务突然无法保存任何文件</w:t>
            </w:r>
          </w:p>
        </w:tc>
      </w:tr>
      <w:tr w14:paraId="7E79B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FAB0FB">
            <w:pPr>
              <w:spacing w:before="60" w:after="60" w:line="240" w:lineRule="auto"/>
              <w:jc w:val="left"/>
            </w:pPr>
            <w:r>
              <w:t>DS-04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0937BA">
            <w:pPr>
              <w:spacing w:before="60" w:after="60" w:line="240" w:lineRule="auto"/>
              <w:jc w:val="left"/>
            </w:pPr>
            <w:r>
              <w:t>存储池容量水位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4E378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达到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backfillfull </w:t>
            </w:r>
            <w:r>
              <w:t xml:space="preserve"> </w:t>
            </w:r>
            <w:r>
              <w:rPr>
                <w:color w:val="616161"/>
                <w:sz w:val="17"/>
              </w:rPr>
              <w:t>后集群拒绝写入</w:t>
            </w:r>
          </w:p>
        </w:tc>
      </w:tr>
      <w:tr w14:paraId="508A1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543A9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DS-01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DS-03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5B870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集群健康与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PG </w:t>
            </w:r>
            <w:r>
              <w:t xml:space="preserve"> </w:t>
            </w:r>
            <w:r>
              <w:rPr>
                <w:color w:val="616161"/>
                <w:sz w:val="17"/>
              </w:rPr>
              <w:t>状态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5D707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PG </w:t>
            </w:r>
            <w:r>
              <w:t xml:space="preserve"> </w:t>
            </w:r>
            <w:r>
              <w:rPr>
                <w:color w:val="616161"/>
                <w:sz w:val="17"/>
              </w:rPr>
              <w:t>降级或不一致意味着数据处于无保护状态</w:t>
            </w:r>
          </w:p>
        </w:tc>
      </w:tr>
      <w:tr w14:paraId="60DD41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0686AD">
            <w:pPr>
              <w:spacing w:before="60" w:after="60" w:line="240" w:lineRule="auto"/>
              <w:jc w:val="left"/>
            </w:pPr>
            <w:r>
              <w:t>DS-02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8CA5A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OSD down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out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CF1C8D">
            <w:pPr>
              <w:spacing w:before="60" w:after="60" w:line="240" w:lineRule="auto"/>
              <w:jc w:val="left"/>
            </w:pPr>
            <w:r>
              <w:t>触发大规模回填，网络与磁盘被占满，业务雪崩</w:t>
            </w:r>
          </w:p>
        </w:tc>
      </w:tr>
      <w:tr w14:paraId="4A784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018A65">
            <w:pPr>
              <w:spacing w:before="60" w:after="60" w:line="240" w:lineRule="auto"/>
              <w:jc w:val="left"/>
            </w:pPr>
            <w:r>
              <w:t>DS-09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BBB0D2">
            <w:pPr>
              <w:spacing w:before="60" w:after="60" w:line="240" w:lineRule="auto"/>
              <w:jc w:val="left"/>
            </w:pPr>
            <w:r>
              <w:t>集群网络丢包与延迟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A51F6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网络劣化导致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OSD </w:t>
            </w:r>
            <w:r>
              <w:t xml:space="preserve"> </w:t>
            </w:r>
            <w:r>
              <w:rPr>
                <w:color w:val="616161"/>
                <w:sz w:val="17"/>
              </w:rPr>
              <w:t>被误判离线，进而引发回填雪崩</w:t>
            </w:r>
          </w:p>
        </w:tc>
      </w:tr>
      <w:tr w14:paraId="1D8DF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A0A069">
            <w:pPr>
              <w:spacing w:before="60" w:after="60" w:line="240" w:lineRule="auto"/>
              <w:jc w:val="left"/>
            </w:pPr>
            <w:r>
              <w:t>DS-13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D9C4B5">
            <w:pPr>
              <w:spacing w:before="60" w:after="60" w:line="240" w:lineRule="auto"/>
              <w:jc w:val="left"/>
            </w:pPr>
            <w:r>
              <w:t>节点时钟偏移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CFC7BA">
            <w:pPr>
              <w:spacing w:before="60" w:after="60" w:line="240" w:lineRule="auto"/>
              <w:jc w:val="left"/>
            </w:pPr>
            <w:r>
              <w:t>时钟偏移超限后集群拒绝写入，极难排查</w:t>
            </w:r>
          </w:p>
        </w:tc>
      </w:tr>
      <w:tr w14:paraId="74FF61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2054CB">
            <w:pPr>
              <w:spacing w:before="60" w:after="60" w:line="240" w:lineRule="auto"/>
              <w:jc w:val="left"/>
            </w:pPr>
            <w:r>
              <w:t>DS-10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A928FE">
            <w:pPr>
              <w:spacing w:before="60" w:after="60" w:line="240" w:lineRule="auto"/>
              <w:jc w:val="left"/>
            </w:pPr>
            <w:r>
              <w:t>慢请求与阻塞请求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C53AA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业务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IO </w:t>
            </w:r>
            <w:r>
              <w:t xml:space="preserve"> </w:t>
            </w:r>
            <w:r>
              <w:rPr>
                <w:color w:val="616161"/>
                <w:sz w:val="17"/>
              </w:rPr>
              <w:t>完全挂起，应用表现为卡死无响应</w:t>
            </w:r>
          </w:p>
        </w:tc>
      </w:tr>
      <w:tr w14:paraId="42613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1BB2B6">
            <w:pPr>
              <w:spacing w:before="60" w:after="60" w:line="240" w:lineRule="auto"/>
              <w:jc w:val="left"/>
            </w:pPr>
            <w:r>
              <w:t>DS-07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E45B55">
            <w:pPr>
              <w:spacing w:before="60" w:after="60" w:line="240" w:lineRule="auto"/>
              <w:jc w:val="left"/>
            </w:pPr>
            <w:r>
              <w:t>数据回填任务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A79625">
            <w:pPr>
              <w:spacing w:before="60" w:after="60" w:line="240" w:lineRule="auto"/>
              <w:jc w:val="left"/>
            </w:pPr>
            <w:r>
              <w:t>回填阻塞使数据长期无完整副本保护</w:t>
            </w:r>
          </w:p>
        </w:tc>
      </w:tr>
      <w:tr w14:paraId="30F5D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596735">
            <w:pPr>
              <w:spacing w:before="60" w:after="60" w:line="240" w:lineRule="auto"/>
              <w:jc w:val="left"/>
            </w:pPr>
            <w:r>
              <w:t>DS-11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306F82">
            <w:pPr>
              <w:spacing w:before="60" w:after="60" w:line="240" w:lineRule="auto"/>
              <w:jc w:val="left"/>
            </w:pPr>
            <w:r>
              <w:t>副本与纠删码降级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EBA294">
            <w:pPr>
              <w:spacing w:before="60" w:after="60" w:line="240" w:lineRule="auto"/>
              <w:jc w:val="left"/>
            </w:pPr>
            <w:r>
              <w:t>冗余不足时任何一块盘故障都可能造成数据丢失</w:t>
            </w:r>
          </w:p>
        </w:tc>
      </w:tr>
      <w:tr w14:paraId="1034D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0757F0">
            <w:pPr>
              <w:spacing w:before="60" w:after="60" w:line="240" w:lineRule="auto"/>
              <w:jc w:val="left"/>
            </w:pPr>
            <w:r>
              <w:t>DS-12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5C27CE">
            <w:pPr>
              <w:spacing w:before="60" w:after="60" w:line="240" w:lineRule="auto"/>
              <w:jc w:val="left"/>
            </w:pPr>
            <w:r>
              <w:t>对象网关可用性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42373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S3 </w:t>
            </w:r>
            <w:r>
              <w:t xml:space="preserve"> </w:t>
            </w:r>
            <w:r>
              <w:rPr>
                <w:color w:val="616161"/>
                <w:sz w:val="17"/>
              </w:rPr>
              <w:t>接口不可用，依赖对象存储的应用全部失败</w:t>
            </w:r>
          </w:p>
        </w:tc>
      </w:tr>
      <w:tr w14:paraId="75708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B872C5">
            <w:pPr>
              <w:spacing w:before="60" w:after="60" w:line="240" w:lineRule="auto"/>
              <w:jc w:val="left"/>
            </w:pPr>
            <w:r>
              <w:t>DS-06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84C6E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MDS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MGR </w:t>
            </w:r>
            <w:r>
              <w:t xml:space="preserve"> </w:t>
            </w:r>
            <w:r>
              <w:rPr>
                <w:color w:val="616161"/>
                <w:sz w:val="17"/>
              </w:rPr>
              <w:t>元数据服务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251780">
            <w:pPr>
              <w:spacing w:before="60" w:after="60" w:line="240" w:lineRule="auto"/>
              <w:jc w:val="left"/>
            </w:pPr>
            <w:r>
              <w:t>文件存储元数据中断，目录无法访问</w:t>
            </w:r>
          </w:p>
        </w:tc>
      </w:tr>
      <w:tr w14:paraId="62335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D26125">
            <w:pPr>
              <w:spacing w:before="60" w:after="60" w:line="240" w:lineRule="auto"/>
              <w:jc w:val="left"/>
            </w:pPr>
            <w:r>
              <w:t>DS-08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6FD30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OSD </w:t>
            </w:r>
            <w:r>
              <w:t xml:space="preserve"> </w:t>
            </w:r>
            <w:r>
              <w:rPr>
                <w:color w:val="616161"/>
                <w:sz w:val="17"/>
              </w:rPr>
              <w:t>使用率不均衡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7CC223">
            <w:pPr>
              <w:spacing w:before="60" w:after="60" w:line="240" w:lineRule="auto"/>
              <w:jc w:val="left"/>
            </w:pPr>
            <w:r>
              <w:t>个别盘先写满导致集群提前进入只读，容量利用率低</w:t>
            </w:r>
          </w:p>
        </w:tc>
      </w:tr>
    </w:tbl>
    <w:p w14:paraId="0B7ACBA9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5.8 通用服务器（物理机／虚拟机）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2421"/>
        <w:gridCol w:w="5016"/>
      </w:tblGrid>
      <w:tr w14:paraId="56B35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4BE8C6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监控项编号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F5E4EE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关键监控项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1E062F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失效后对网络或业务的影响</w:t>
            </w:r>
          </w:p>
        </w:tc>
      </w:tr>
      <w:tr w14:paraId="068E6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E3A0EB">
            <w:pPr>
              <w:spacing w:before="60" w:after="60" w:line="240" w:lineRule="auto"/>
              <w:jc w:val="left"/>
            </w:pPr>
            <w:r>
              <w:t>SV-01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DEB3F7">
            <w:pPr>
              <w:spacing w:before="60" w:after="60" w:line="240" w:lineRule="auto"/>
              <w:jc w:val="left"/>
            </w:pPr>
            <w:r>
              <w:t>主机在线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978AFE">
            <w:pPr>
              <w:spacing w:before="60" w:after="60" w:line="240" w:lineRule="auto"/>
              <w:jc w:val="left"/>
            </w:pPr>
            <w:r>
              <w:t>承载的业务系统整体不可用</w:t>
            </w:r>
          </w:p>
        </w:tc>
      </w:tr>
      <w:tr w14:paraId="3A3234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0E427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SV-02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SV-03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70D2C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CPU </w:t>
            </w:r>
            <w:r>
              <w:t xml:space="preserve"> </w:t>
            </w:r>
            <w:r>
              <w:rPr>
                <w:color w:val="616161"/>
                <w:sz w:val="17"/>
              </w:rPr>
              <w:t>与内存使用率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DE7B2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资源耗尽导致应用无响应或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OOM </w:t>
            </w:r>
            <w:r>
              <w:t xml:space="preserve"> </w:t>
            </w:r>
            <w:r>
              <w:rPr>
                <w:color w:val="616161"/>
                <w:sz w:val="17"/>
              </w:rPr>
              <w:t>重启</w:t>
            </w:r>
          </w:p>
        </w:tc>
      </w:tr>
      <w:tr w14:paraId="0F46F3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52D4B5">
            <w:pPr>
              <w:spacing w:before="60" w:after="60" w:line="240" w:lineRule="auto"/>
              <w:jc w:val="left"/>
            </w:pPr>
            <w:r>
              <w:t>SV-04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F225F3">
            <w:pPr>
              <w:spacing w:before="60" w:after="60" w:line="240" w:lineRule="auto"/>
              <w:jc w:val="left"/>
            </w:pPr>
            <w:r>
              <w:t>磁盘使用率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76A748">
            <w:pPr>
              <w:spacing w:before="60" w:after="60" w:line="240" w:lineRule="auto"/>
              <w:jc w:val="left"/>
            </w:pPr>
            <w:r>
              <w:t>磁盘写满导致应用崩溃、数据库无法写入</w:t>
            </w:r>
          </w:p>
        </w:tc>
      </w:tr>
      <w:tr w14:paraId="69245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6BC536">
            <w:pPr>
              <w:spacing w:before="60" w:after="60" w:line="240" w:lineRule="auto"/>
              <w:jc w:val="left"/>
            </w:pPr>
            <w:r>
              <w:t>SV-05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1F7C0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磁盘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IO </w:t>
            </w:r>
            <w:r>
              <w:t xml:space="preserve"> </w:t>
            </w:r>
            <w:r>
              <w:rPr>
                <w:color w:val="616161"/>
                <w:sz w:val="17"/>
              </w:rPr>
              <w:t>延迟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B74BC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数据库慢、文件服务卡，是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系统很慢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的常见根因</w:t>
            </w:r>
          </w:p>
        </w:tc>
      </w:tr>
      <w:tr w14:paraId="6A92B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D255A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SV-08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SV-09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8CE448">
            <w:pPr>
              <w:spacing w:before="60" w:after="60" w:line="240" w:lineRule="auto"/>
              <w:jc w:val="left"/>
            </w:pPr>
            <w:r>
              <w:t>关键进程与服务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296561">
            <w:pPr>
              <w:spacing w:before="60" w:after="60" w:line="240" w:lineRule="auto"/>
              <w:jc w:val="left"/>
            </w:pPr>
            <w:r>
              <w:t>进程消失或服务停止，业务静默中断</w:t>
            </w:r>
          </w:p>
        </w:tc>
      </w:tr>
      <w:tr w14:paraId="2E2399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FF41F4">
            <w:pPr>
              <w:spacing w:before="60" w:after="60" w:line="240" w:lineRule="auto"/>
              <w:jc w:val="left"/>
            </w:pPr>
            <w:r>
              <w:t>SV-11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E349D7">
            <w:pPr>
              <w:spacing w:before="60" w:after="60" w:line="240" w:lineRule="auto"/>
              <w:jc w:val="left"/>
            </w:pPr>
            <w:r>
              <w:t>系统日志关键字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8A5C4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OOM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Kernel panic</w:t>
            </w:r>
            <w:r>
              <w:t xml:space="preserve"> </w:t>
            </w:r>
            <w:r>
              <w:rPr>
                <w:color w:val="616161"/>
                <w:sz w:val="17"/>
              </w:rPr>
              <w:t>、异常关机的第一手证据</w:t>
            </w:r>
          </w:p>
        </w:tc>
      </w:tr>
      <w:tr w14:paraId="478B3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420A34">
            <w:pPr>
              <w:spacing w:before="60" w:after="60" w:line="240" w:lineRule="auto"/>
              <w:jc w:val="left"/>
            </w:pPr>
            <w:r>
              <w:t>HS-02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0E468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RAID </w:t>
            </w:r>
            <w:r>
              <w:t xml:space="preserve"> </w:t>
            </w:r>
            <w:r>
              <w:rPr>
                <w:color w:val="616161"/>
                <w:sz w:val="17"/>
              </w:rPr>
              <w:t>阵列状态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6F2FDE">
            <w:pPr>
              <w:spacing w:before="60" w:after="60" w:line="240" w:lineRule="auto"/>
              <w:jc w:val="left"/>
            </w:pPr>
            <w:r>
              <w:t>阵列降级带病运行，第二块盘坏即数据丢失</w:t>
            </w:r>
          </w:p>
        </w:tc>
      </w:tr>
      <w:tr w14:paraId="136E7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89477A">
            <w:pPr>
              <w:spacing w:before="60" w:after="60" w:line="240" w:lineRule="auto"/>
              <w:jc w:val="left"/>
            </w:pPr>
            <w:r>
              <w:t>HS-05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CC3BE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网卡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Bond </w:t>
            </w:r>
            <w:r>
              <w:t xml:space="preserve"> </w:t>
            </w:r>
            <w:r>
              <w:rPr>
                <w:color w:val="616161"/>
                <w:sz w:val="17"/>
              </w:rPr>
              <w:t>冗余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452161">
            <w:pPr>
              <w:spacing w:before="60" w:after="60" w:line="240" w:lineRule="auto"/>
              <w:jc w:val="left"/>
            </w:pPr>
            <w:r>
              <w:t>单链路运行，一次抖动即业务中断</w:t>
            </w:r>
          </w:p>
        </w:tc>
      </w:tr>
      <w:tr w14:paraId="33A8CE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EC5D3E">
            <w:pPr>
              <w:spacing w:before="60" w:after="60" w:line="240" w:lineRule="auto"/>
              <w:jc w:val="left"/>
            </w:pPr>
            <w:r>
              <w:t>HS-01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A95CA8">
            <w:pPr>
              <w:spacing w:before="60" w:after="60" w:line="240" w:lineRule="auto"/>
              <w:jc w:val="left"/>
            </w:pPr>
            <w:r>
              <w:t>带外管理可达性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776FF9">
            <w:pPr>
              <w:spacing w:before="60" w:after="60" w:line="240" w:lineRule="auto"/>
              <w:jc w:val="left"/>
            </w:pPr>
            <w:r>
              <w:t>系统宕机后失去远程救援能力，必须现场处置</w:t>
            </w:r>
          </w:p>
        </w:tc>
      </w:tr>
      <w:tr w14:paraId="2D36D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50A85C">
            <w:pPr>
              <w:spacing w:before="60" w:after="60" w:line="240" w:lineRule="auto"/>
              <w:jc w:val="left"/>
            </w:pPr>
            <w:r>
              <w:t>HS-07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2856C6">
            <w:pPr>
              <w:spacing w:before="60" w:after="60" w:line="240" w:lineRule="auto"/>
              <w:jc w:val="left"/>
            </w:pPr>
            <w:r>
              <w:t>硬件事件日志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2DC1C8">
            <w:pPr>
              <w:spacing w:before="60" w:after="60" w:line="240" w:lineRule="auto"/>
              <w:jc w:val="left"/>
            </w:pPr>
            <w:r>
              <w:t>电源、内存、总线故障的预警信号</w:t>
            </w:r>
          </w:p>
        </w:tc>
      </w:tr>
      <w:tr w14:paraId="755E0E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A33FD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SR-06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BA-01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986011">
            <w:pPr>
              <w:spacing w:before="60" w:after="60" w:line="240" w:lineRule="auto"/>
              <w:jc w:val="left"/>
            </w:pPr>
            <w:r>
              <w:t>业务系统拨测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69C751">
            <w:pPr>
              <w:spacing w:before="60" w:after="60" w:line="240" w:lineRule="auto"/>
              <w:jc w:val="left"/>
            </w:pPr>
            <w:r>
              <w:t>端口在、进程在，但业务页面打不开或流程失败</w:t>
            </w:r>
          </w:p>
        </w:tc>
      </w:tr>
      <w:tr w14:paraId="79801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30575F">
            <w:pPr>
              <w:spacing w:before="60" w:after="60" w:line="240" w:lineRule="auto"/>
              <w:jc w:val="left"/>
            </w:pPr>
            <w:r>
              <w:t>SR-13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2A61D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中间件线程池与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JVM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4787E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线程池耗尽或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OOM </w:t>
            </w:r>
            <w:r>
              <w:t xml:space="preserve"> </w:t>
            </w:r>
            <w:r>
              <w:rPr>
                <w:color w:val="616161"/>
                <w:sz w:val="17"/>
              </w:rPr>
              <w:t>导致应用假死</w:t>
            </w:r>
          </w:p>
        </w:tc>
      </w:tr>
      <w:tr w14:paraId="12712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FDB584">
            <w:pPr>
              <w:spacing w:before="60" w:after="60" w:line="240" w:lineRule="auto"/>
              <w:jc w:val="left"/>
            </w:pPr>
            <w:r>
              <w:t>SV-12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BE8C7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NTP </w:t>
            </w:r>
            <w:r>
              <w:t xml:space="preserve"> </w:t>
            </w:r>
            <w:r>
              <w:rPr>
                <w:color w:val="616161"/>
                <w:sz w:val="17"/>
              </w:rPr>
              <w:t>时间偏移</w:t>
            </w:r>
          </w:p>
        </w:tc>
        <w:tc>
          <w:tcPr>
            <w:tcW w:w="2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347D5A">
            <w:pPr>
              <w:spacing w:before="60" w:after="60" w:line="240" w:lineRule="auto"/>
              <w:jc w:val="left"/>
            </w:pPr>
            <w:r>
              <w:t>时间不同步导致证书校验失败、日志无法关联、域认证异常</w:t>
            </w:r>
          </w:p>
        </w:tc>
      </w:tr>
    </w:tbl>
    <w:p w14:paraId="27EA774A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5.9 典型客户生效项数测算</w:t>
      </w:r>
    </w:p>
    <w:p w14:paraId="40E5E1BB">
      <w:pPr>
        <w:spacing w:after="180"/>
      </w:pPr>
      <w:r>
        <w:rPr>
          <w:color w:val="616161"/>
          <w:sz w:val="17"/>
        </w:rPr>
        <w:t xml:space="preserve">234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项是跨全部设备类型的全量库，不是单个客户的监控量。下表给出三类典型客户的实际生效项数，用于报价沟通与容量规划。测算口径：同一监控分组在多台同类设备上只计一次（规则复用），按档位开放取交集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2"/>
        <w:gridCol w:w="2162"/>
        <w:gridCol w:w="2162"/>
        <w:gridCol w:w="2162"/>
      </w:tblGrid>
      <w:tr w14:paraId="23C8B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22AC5B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场景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0B43D3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设备构成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37A815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标准档生效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B5DAA9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高级档生效</w:t>
            </w:r>
          </w:p>
        </w:tc>
      </w:tr>
      <w:tr w14:paraId="627D8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F867C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A </w:t>
            </w:r>
            <w:r>
              <w:t xml:space="preserve"> </w:t>
            </w:r>
            <w:r>
              <w:rPr>
                <w:color w:val="616161"/>
                <w:sz w:val="17"/>
              </w:rPr>
              <w:t>小型办公网（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20-80 </w:t>
            </w:r>
            <w:r>
              <w:t xml:space="preserve"> </w:t>
            </w:r>
            <w:r>
              <w:rPr>
                <w:color w:val="616161"/>
                <w:sz w:val="17"/>
              </w:rPr>
              <w:t>人）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DFF07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2 </w:t>
            </w:r>
            <w:r>
              <w:t xml:space="preserve"> </w:t>
            </w:r>
            <w:r>
              <w:rPr>
                <w:color w:val="616161"/>
                <w:sz w:val="17"/>
              </w:rPr>
              <w:t>台接入交换机、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1 </w:t>
            </w:r>
            <w:r>
              <w:t xml:space="preserve"> </w:t>
            </w:r>
            <w:r>
              <w:rPr>
                <w:color w:val="616161"/>
                <w:sz w:val="17"/>
              </w:rPr>
              <w:t>台出口防火墙、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1 </w:t>
            </w:r>
            <w:r>
              <w:t xml:space="preserve"> </w:t>
            </w:r>
            <w:r>
              <w:rPr>
                <w:color w:val="616161"/>
                <w:sz w:val="17"/>
              </w:rPr>
              <w:t>台无线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AC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8 </w:t>
            </w:r>
            <w:r>
              <w:t xml:space="preserve"> </w:t>
            </w:r>
            <w:r>
              <w:rPr>
                <w:color w:val="616161"/>
                <w:sz w:val="17"/>
              </w:rPr>
              <w:t>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A740B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约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52 </w:t>
            </w:r>
            <w:r>
              <w:t xml:space="preserve"> </w:t>
            </w:r>
            <w:r>
              <w:rPr>
                <w:color w:val="616161"/>
                <w:sz w:val="17"/>
              </w:rPr>
              <w:t>项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619FC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约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95 </w:t>
            </w:r>
            <w:r>
              <w:t xml:space="preserve"> </w:t>
            </w:r>
            <w:r>
              <w:rPr>
                <w:color w:val="616161"/>
                <w:sz w:val="17"/>
              </w:rPr>
              <w:t>项</w:t>
            </w:r>
          </w:p>
        </w:tc>
      </w:tr>
      <w:tr w14:paraId="0165C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1468A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B </w:t>
            </w:r>
            <w:r>
              <w:t xml:space="preserve"> </w:t>
            </w:r>
            <w:r>
              <w:rPr>
                <w:color w:val="616161"/>
                <w:sz w:val="17"/>
              </w:rPr>
              <w:t>中型（含超融合，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80-200 </w:t>
            </w:r>
            <w:r>
              <w:t xml:space="preserve"> </w:t>
            </w:r>
            <w:r>
              <w:rPr>
                <w:color w:val="616161"/>
                <w:sz w:val="17"/>
              </w:rPr>
              <w:t>人）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489BB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2 </w:t>
            </w:r>
            <w:r>
              <w:t xml:space="preserve"> </w:t>
            </w:r>
            <w:r>
              <w:rPr>
                <w:color w:val="616161"/>
                <w:sz w:val="17"/>
              </w:rPr>
              <w:t>台核心交换机、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4 </w:t>
            </w:r>
            <w:r>
              <w:t xml:space="preserve"> </w:t>
            </w:r>
            <w:r>
              <w:rPr>
                <w:color w:val="616161"/>
                <w:sz w:val="17"/>
              </w:rPr>
              <w:t>台接入交换机、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1 </w:t>
            </w:r>
            <w:r>
              <w:t xml:space="preserve"> </w:t>
            </w:r>
            <w:r>
              <w:rPr>
                <w:color w:val="616161"/>
                <w:sz w:val="17"/>
              </w:rPr>
              <w:t>台防火墙、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3 </w:t>
            </w:r>
            <w:r>
              <w:t xml:space="preserve"> </w:t>
            </w:r>
            <w:r>
              <w:rPr>
                <w:color w:val="616161"/>
                <w:sz w:val="17"/>
              </w:rPr>
              <w:t>节点超融合（约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 </w:t>
            </w:r>
            <w:r>
              <w:t xml:space="preserve"> </w:t>
            </w:r>
            <w:r>
              <w:rPr>
                <w:color w:val="616161"/>
                <w:sz w:val="17"/>
              </w:rPr>
              <w:t>台虚拟机）、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1 </w:t>
            </w:r>
            <w:r>
              <w:t xml:space="preserve"> </w:t>
            </w:r>
            <w:r>
              <w:rPr>
                <w:color w:val="616161"/>
                <w:sz w:val="17"/>
              </w:rPr>
              <w:t>台无线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AC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C482F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约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78 </w:t>
            </w:r>
            <w:r>
              <w:t xml:space="preserve"> </w:t>
            </w:r>
            <w:r>
              <w:rPr>
                <w:color w:val="616161"/>
                <w:sz w:val="17"/>
              </w:rPr>
              <w:t>项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A34EB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约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138 </w:t>
            </w:r>
            <w:r>
              <w:t xml:space="preserve"> </w:t>
            </w:r>
            <w:r>
              <w:rPr>
                <w:color w:val="616161"/>
                <w:sz w:val="17"/>
              </w:rPr>
              <w:t>项</w:t>
            </w:r>
          </w:p>
        </w:tc>
      </w:tr>
      <w:tr w14:paraId="576795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06F34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C </w:t>
            </w:r>
            <w:r>
              <w:t xml:space="preserve"> </w:t>
            </w:r>
            <w:r>
              <w:rPr>
                <w:color w:val="616161"/>
                <w:sz w:val="17"/>
              </w:rPr>
              <w:t>完整场景（含桌面云与存储）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C9FFE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场景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B </w:t>
            </w:r>
            <w:r>
              <w:t xml:space="preserve"> </w:t>
            </w:r>
            <w:r>
              <w:rPr>
                <w:color w:val="616161"/>
                <w:sz w:val="17"/>
              </w:rPr>
              <w:t>＋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</w:t>
            </w:r>
            <w:r>
              <w:t xml:space="preserve"> </w:t>
            </w:r>
            <w:r>
              <w:rPr>
                <w:color w:val="616161"/>
                <w:sz w:val="17"/>
              </w:rPr>
              <w:t>桌面云集群（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50 </w:t>
            </w:r>
            <w:r>
              <w:t xml:space="preserve"> </w:t>
            </w:r>
            <w:r>
              <w:rPr>
                <w:color w:val="616161"/>
                <w:sz w:val="17"/>
              </w:rPr>
              <w:t>桌面）＋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 </w:t>
            </w:r>
            <w:r>
              <w:t xml:space="preserve"> </w:t>
            </w:r>
            <w:r>
              <w:rPr>
                <w:color w:val="616161"/>
                <w:sz w:val="17"/>
              </w:rPr>
              <w:t>台存储服务器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</w:t>
            </w:r>
            <w:r>
              <w:t xml:space="preserve"> </w:t>
            </w:r>
            <w:r>
              <w:rPr>
                <w:color w:val="616161"/>
                <w:sz w:val="17"/>
              </w:rPr>
              <w:t>＋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 </w:t>
            </w:r>
            <w:r>
              <w:t xml:space="preserve"> </w:t>
            </w:r>
            <w:r>
              <w:rPr>
                <w:color w:val="616161"/>
                <w:sz w:val="17"/>
              </w:rPr>
              <w:t>节点分布式存储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665AB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约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108 </w:t>
            </w:r>
            <w:r>
              <w:t xml:space="preserve"> </w:t>
            </w:r>
            <w:r>
              <w:rPr>
                <w:color w:val="616161"/>
                <w:sz w:val="17"/>
              </w:rPr>
              <w:t>项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2A0C1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约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186 </w:t>
            </w:r>
            <w:r>
              <w:t xml:space="preserve"> </w:t>
            </w:r>
            <w:r>
              <w:rPr>
                <w:color w:val="616161"/>
                <w:sz w:val="17"/>
              </w:rPr>
              <w:t>项</w:t>
            </w:r>
          </w:p>
        </w:tc>
      </w:tr>
    </w:tbl>
    <w:p w14:paraId="703E637A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报价按监控项（规则）计费，不按设备实例数计费。实例数影响的是采集负载与租户配额，不影响监控项单价。端口级监控项按设备计一项，逐端口展开的实例数不另计费，但计入采集负载测算。上述生效项数为按典型配置估算，实际以</w:t>
      </w:r>
      <w:r>
        <w:rPr>
          <w:color w:val="616161"/>
          <w:sz w:val="17"/>
        </w:rPr>
        <w:t xml:space="preserve"> CMDB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中标注的设备类型与档位配置自动计算的结果为准。</w:t>
      </w:r>
    </w:p>
    <w:p w14:paraId="18604466">
      <w:pPr>
        <w:pStyle w:val="4"/>
        <w:pBdr>
          <w:left w:val="single" w:color="1565C0" w:sz="24" w:space="8"/>
        </w:pBdr>
        <w:spacing w:before="528" w:after="180"/>
      </w:pPr>
      <w:bookmarkStart w:id="10" w:name="section-6"/>
      <w:bookmarkEnd w:id="10"/>
      <w:bookmarkStart w:id="11" w:name="_Toc_section_6"/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六、待确认项</w:t>
      </w:r>
      <w:bookmarkEnd w:id="11"/>
    </w:p>
    <w:p w14:paraId="2978881F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下列事项需甲方拍板后，开发方方可进排期。第</w:t>
      </w:r>
      <w:r>
        <w:rPr>
          <w:color w:val="616161"/>
          <w:sz w:val="17"/>
        </w:rPr>
        <w:t xml:space="preserve"> 1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项直接决定多品牌适配的优先级与工作量；第</w:t>
      </w:r>
      <w:r>
        <w:rPr>
          <w:color w:val="616161"/>
          <w:sz w:val="17"/>
        </w:rPr>
        <w:t xml:space="preserve"> 13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至</w:t>
      </w:r>
      <w:r>
        <w:rPr>
          <w:color w:val="616161"/>
          <w:sz w:val="17"/>
        </w:rPr>
        <w:t xml:space="preserve"> 17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项决定</w:t>
      </w:r>
      <w:r>
        <w:rPr>
          <w:color w:val="616161"/>
          <w:sz w:val="17"/>
        </w:rPr>
        <w:t xml:space="preserve"> V1.2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新增五个设备专属类能否落地。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3"/>
        <w:gridCol w:w="2883"/>
      </w:tblGrid>
      <w:tr w14:paraId="08D421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90D432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序号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6C9F0C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待确认项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7452BE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影响</w:t>
            </w:r>
          </w:p>
        </w:tc>
      </w:tr>
      <w:tr w14:paraId="4837EF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160D07">
            <w:pPr>
              <w:spacing w:before="60" w:after="60" w:line="240" w:lineRule="auto"/>
              <w:jc w:val="left"/>
            </w:pPr>
            <w:r>
              <w:t>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C6DC8D">
            <w:pPr>
              <w:spacing w:before="60" w:after="60" w:line="240" w:lineRule="auto"/>
              <w:jc w:val="left"/>
            </w:pPr>
            <w:r>
              <w:t>试点客户的实际设备品牌清单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701CF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决定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OID </w:t>
            </w:r>
            <w:r>
              <w:t xml:space="preserve"> </w:t>
            </w:r>
            <w:r>
              <w:rPr>
                <w:color w:val="616161"/>
                <w:sz w:val="17"/>
              </w:rPr>
              <w:t>映射文件的适配优先级；未提供则按华为／华三／深信服／锐捷／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TP-Link </w:t>
            </w:r>
            <w:r>
              <w:t xml:space="preserve"> </w:t>
            </w:r>
            <w:r>
              <w:rPr>
                <w:color w:val="616161"/>
                <w:sz w:val="17"/>
              </w:rPr>
              <w:t>顺序开发</w:t>
            </w:r>
          </w:p>
        </w:tc>
      </w:tr>
      <w:tr w14:paraId="18F1C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6993BD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87D6F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是否有机房温湿度／</w:t>
            </w:r>
            <w:r>
              <w:t xml:space="preserve"> </w:t>
            </w:r>
            <w:r>
              <w:rPr>
                <w:color w:val="616161"/>
                <w:sz w:val="17"/>
              </w:rPr>
              <w:t>UPS</w:t>
            </w:r>
            <w:r>
              <w:t xml:space="preserve"> </w:t>
            </w:r>
            <w:r>
              <w:rPr>
                <w:color w:val="616161"/>
                <w:sz w:val="17"/>
              </w:rPr>
              <w:t>／漏水传感器可对接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A302A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决定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EN </w:t>
            </w:r>
            <w:r>
              <w:t xml:space="preserve"> </w:t>
            </w:r>
            <w:r>
              <w:rPr>
                <w:color w:val="616161"/>
                <w:sz w:val="17"/>
              </w:rPr>
              <w:t>类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8 </w:t>
            </w:r>
            <w:r>
              <w:t xml:space="preserve"> </w:t>
            </w:r>
            <w:r>
              <w:rPr>
                <w:color w:val="616161"/>
                <w:sz w:val="17"/>
              </w:rPr>
              <w:t>项是否本期实现；无对接条件的整类移出本期</w:t>
            </w:r>
          </w:p>
        </w:tc>
      </w:tr>
      <w:tr w14:paraId="6F916C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F98351">
            <w:pPr>
              <w:spacing w:before="60" w:after="60" w:line="240" w:lineRule="auto"/>
              <w:jc w:val="left"/>
            </w:pPr>
            <w:r>
              <w:t>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20DD5C">
            <w:pPr>
              <w:spacing w:before="60" w:after="60" w:line="240" w:lineRule="auto"/>
              <w:jc w:val="left"/>
            </w:pPr>
            <w:r>
              <w:t>外网探针的部署位置与数量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40B24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NW </w:t>
            </w:r>
            <w:r>
              <w:t xml:space="preserve"> </w:t>
            </w:r>
            <w:r>
              <w:rPr>
                <w:color w:val="616161"/>
                <w:sz w:val="17"/>
              </w:rPr>
              <w:t>类依赖独立探针；探针点位由甲方提供网络与供电，接口对接由开发方负责</w:t>
            </w:r>
          </w:p>
        </w:tc>
      </w:tr>
      <w:tr w14:paraId="5F2D9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1B4EF5">
            <w:pPr>
              <w:spacing w:before="60" w:after="60" w:line="240" w:lineRule="auto"/>
              <w:jc w:val="left"/>
            </w:pPr>
            <w:r>
              <w:t>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13AAE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无线品牌与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AC </w:t>
            </w:r>
            <w:r>
              <w:t xml:space="preserve"> </w:t>
            </w:r>
            <w:r>
              <w:rPr>
                <w:color w:val="616161"/>
                <w:sz w:val="17"/>
              </w:rPr>
              <w:t>是否开放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64FD6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决定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WL </w:t>
            </w:r>
            <w:r>
              <w:t xml:space="preserve"> </w:t>
            </w:r>
            <w:r>
              <w:rPr>
                <w:color w:val="616161"/>
                <w:sz w:val="17"/>
              </w:rPr>
              <w:t>类采集方式（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API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SNMP</w:t>
            </w:r>
            <w:r>
              <w:t xml:space="preserve"> </w:t>
            </w:r>
            <w:r>
              <w:rPr>
                <w:color w:val="616161"/>
                <w:sz w:val="17"/>
              </w:rPr>
              <w:t>），影响可实现项数</w:t>
            </w:r>
          </w:p>
        </w:tc>
      </w:tr>
      <w:tr w14:paraId="4A920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7C756F">
            <w:pPr>
              <w:spacing w:before="60" w:after="60" w:line="240" w:lineRule="auto"/>
              <w:jc w:val="left"/>
            </w:pPr>
            <w:r>
              <w:t>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311D45">
            <w:pPr>
              <w:spacing w:before="60" w:after="60" w:line="240" w:lineRule="auto"/>
              <w:jc w:val="left"/>
            </w:pPr>
            <w:r>
              <w:t>是否纳入服务器与数据库监控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47780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SV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SR </w:t>
            </w:r>
            <w:r>
              <w:t xml:space="preserve"> </w:t>
            </w:r>
            <w:r>
              <w:rPr>
                <w:color w:val="616161"/>
                <w:sz w:val="17"/>
              </w:rPr>
              <w:t>类中数据库相关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7 </w:t>
            </w:r>
            <w:r>
              <w:t xml:space="preserve"> </w:t>
            </w:r>
            <w:r>
              <w:rPr>
                <w:color w:val="616161"/>
                <w:sz w:val="17"/>
              </w:rPr>
              <w:t>项依赖此决定；不纳入则相应监控项不验收</w:t>
            </w:r>
          </w:p>
        </w:tc>
      </w:tr>
      <w:tr w14:paraId="3B688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8B3E14">
            <w:pPr>
              <w:spacing w:before="60" w:after="60" w:line="240" w:lineRule="auto"/>
              <w:jc w:val="left"/>
            </w:pPr>
            <w:r>
              <w:t>6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925B80">
            <w:pPr>
              <w:spacing w:before="60" w:after="60" w:line="240" w:lineRule="auto"/>
              <w:jc w:val="left"/>
            </w:pPr>
            <w:r>
              <w:t>三档档位的最终服务内容清单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98F13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与《服务档位与价格矩阵》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1.3 </w:t>
            </w:r>
            <w:r>
              <w:t xml:space="preserve"> </w:t>
            </w:r>
            <w:r>
              <w:rPr>
                <w:color w:val="616161"/>
                <w:sz w:val="17"/>
              </w:rPr>
              <w:t>节逐条对齐后方可固化档位与监控项的映射</w:t>
            </w:r>
          </w:p>
        </w:tc>
      </w:tr>
      <w:tr w14:paraId="0AAD0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D46D9D">
            <w:pPr>
              <w:spacing w:before="60" w:after="60" w:line="240" w:lineRule="auto"/>
              <w:jc w:val="left"/>
            </w:pPr>
            <w:r>
              <w:t>7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EF1951">
            <w:pPr>
              <w:spacing w:before="60" w:after="60" w:line="240" w:lineRule="auto"/>
              <w:jc w:val="left"/>
            </w:pPr>
            <w:r>
              <w:t>各阈值的最终取值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DCEA2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本清单为默认基线；试用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 </w:t>
            </w:r>
            <w:r>
              <w:t xml:space="preserve"> </w:t>
            </w:r>
            <w:r>
              <w:rPr>
                <w:color w:val="616161"/>
                <w:sz w:val="17"/>
              </w:rPr>
              <w:t>天后按误报率调整，调整须走配置表并留版本记录</w:t>
            </w:r>
          </w:p>
        </w:tc>
      </w:tr>
      <w:tr w14:paraId="7BA545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273247">
            <w:pPr>
              <w:spacing w:before="60" w:after="60" w:line="240" w:lineRule="auto"/>
              <w:jc w:val="left"/>
            </w:pPr>
            <w:r>
              <w:t>8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5FC6E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是否启用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Netflow</w:t>
            </w:r>
            <w:r>
              <w:t xml:space="preserve"> </w:t>
            </w:r>
            <w:r>
              <w:rPr>
                <w:color w:val="616161"/>
                <w:sz w:val="17"/>
              </w:rPr>
              <w:t>／端口镜像采集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8916C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决定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IF-18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NW-13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NW-15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BA-04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BA-05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BA-08 </w:t>
            </w:r>
            <w:r>
              <w:t xml:space="preserve"> </w:t>
            </w:r>
            <w:r>
              <w:rPr>
                <w:color w:val="616161"/>
                <w:sz w:val="17"/>
              </w:rPr>
              <w:t>六项能否实现；交换机不支持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Netflow </w:t>
            </w:r>
            <w:r>
              <w:t xml:space="preserve"> </w:t>
            </w:r>
            <w:r>
              <w:rPr>
                <w:color w:val="616161"/>
                <w:sz w:val="17"/>
              </w:rPr>
              <w:t>且无镜像条件时，这六项整组移出本期</w:t>
            </w:r>
          </w:p>
        </w:tc>
      </w:tr>
      <w:tr w14:paraId="39ECC3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80FD28">
            <w:pPr>
              <w:spacing w:before="60" w:after="60" w:line="240" w:lineRule="auto"/>
              <w:jc w:val="left"/>
            </w:pPr>
            <w:r>
              <w:t>9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3E828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客户的关键业务系统与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SaaS </w:t>
            </w:r>
            <w:r>
              <w:t xml:space="preserve"> </w:t>
            </w:r>
            <w:r>
              <w:rPr>
                <w:color w:val="616161"/>
                <w:sz w:val="17"/>
              </w:rPr>
              <w:t>名单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D09C2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决定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BA-01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>BA-09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BA-10 </w:t>
            </w:r>
            <w:r>
              <w:t xml:space="preserve"> </w:t>
            </w:r>
            <w:r>
              <w:rPr>
                <w:color w:val="616161"/>
                <w:sz w:val="17"/>
              </w:rPr>
              <w:t>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NW-16 </w:t>
            </w:r>
            <w:r>
              <w:t xml:space="preserve"> </w:t>
            </w:r>
            <w:r>
              <w:rPr>
                <w:color w:val="616161"/>
                <w:sz w:val="17"/>
              </w:rPr>
              <w:t>的拨测目标；未提供则降级为端口可达性拨测</w:t>
            </w:r>
          </w:p>
        </w:tc>
      </w:tr>
      <w:tr w14:paraId="7F13D5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29CB60">
            <w:pPr>
              <w:spacing w:before="60" w:after="60" w:line="240" w:lineRule="auto"/>
              <w:jc w:val="left"/>
            </w:pPr>
            <w:r>
              <w:t>10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55BA8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是否开通流量内容特征检测（</w:t>
            </w:r>
            <w:r>
              <w:t xml:space="preserve"> </w:t>
            </w:r>
            <w:r>
              <w:rPr>
                <w:color w:val="616161"/>
                <w:sz w:val="17"/>
              </w:rPr>
              <w:t>BA-04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BA-05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2C36EA">
            <w:pPr>
              <w:spacing w:before="60" w:after="60" w:line="240" w:lineRule="auto"/>
              <w:jc w:val="left"/>
            </w:pPr>
            <w:r>
              <w:t>涉及合规红线，须客户书面同意后方可开启；不同意则该两项关闭，其余项不受影响</w:t>
            </w:r>
          </w:p>
        </w:tc>
      </w:tr>
      <w:tr w14:paraId="529AB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9DB716">
            <w:pPr>
              <w:spacing w:before="60" w:after="60" w:line="240" w:lineRule="auto"/>
              <w:jc w:val="left"/>
            </w:pPr>
            <w:r>
              <w:t>11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710FD9">
            <w:pPr>
              <w:spacing w:before="60" w:after="60" w:line="240" w:lineRule="auto"/>
              <w:jc w:val="left"/>
            </w:pPr>
            <w:r>
              <w:t>客户网络是否运行动态路由协议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B52E2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决定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RT-01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RT-02 </w:t>
            </w:r>
            <w:r>
              <w:t xml:space="preserve"> </w:t>
            </w:r>
            <w:r>
              <w:rPr>
                <w:color w:val="616161"/>
                <w:sz w:val="17"/>
              </w:rPr>
              <w:t>是否启用；纯静态路由的客户只保留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RT-03</w:t>
            </w:r>
          </w:p>
        </w:tc>
      </w:tr>
      <w:tr w14:paraId="6A28A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4FD472">
            <w:pPr>
              <w:spacing w:before="60" w:after="60" w:line="240" w:lineRule="auto"/>
              <w:jc w:val="left"/>
            </w:pPr>
            <w:r>
              <w:t>12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13B09E">
            <w:pPr>
              <w:spacing w:before="60" w:after="60" w:line="240" w:lineRule="auto"/>
              <w:jc w:val="left"/>
            </w:pPr>
            <w:r>
              <w:t>业务拨测测试账号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28AC6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BA-01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BA-10 </w:t>
            </w:r>
            <w:r>
              <w:t xml:space="preserve"> </w:t>
            </w:r>
            <w:r>
              <w:rPr>
                <w:color w:val="616161"/>
                <w:sz w:val="17"/>
              </w:rPr>
              <w:t>需只读测试账号或免鉴权测试接口；未提供则无法做流程级拨测</w:t>
            </w:r>
          </w:p>
        </w:tc>
      </w:tr>
      <w:tr w14:paraId="5E0C6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DE574B">
            <w:pPr>
              <w:spacing w:before="60" w:after="60" w:line="240" w:lineRule="auto"/>
              <w:jc w:val="left"/>
            </w:pPr>
            <w:r>
              <w:t>13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CFBC5B">
            <w:pPr>
              <w:spacing w:before="60" w:after="60" w:line="240" w:lineRule="auto"/>
              <w:jc w:val="left"/>
            </w:pPr>
            <w:r>
              <w:t>服务器带外管理是否开放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40866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HS </w:t>
            </w:r>
            <w:r>
              <w:t xml:space="preserve"> </w:t>
            </w:r>
            <w:r>
              <w:rPr>
                <w:color w:val="616161"/>
                <w:sz w:val="17"/>
              </w:rPr>
              <w:t>类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10 </w:t>
            </w:r>
            <w:r>
              <w:t xml:space="preserve"> </w:t>
            </w:r>
            <w:r>
              <w:rPr>
                <w:color w:val="616161"/>
                <w:sz w:val="17"/>
              </w:rPr>
              <w:t>项依赖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BMC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iLO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>iDRAC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IPMI </w:t>
            </w:r>
            <w:r>
              <w:t xml:space="preserve"> </w:t>
            </w:r>
            <w:r>
              <w:rPr>
                <w:color w:val="616161"/>
                <w:sz w:val="17"/>
              </w:rPr>
              <w:t>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Redfish </w:t>
            </w:r>
            <w:r>
              <w:t xml:space="preserve"> </w:t>
            </w:r>
            <w:r>
              <w:rPr>
                <w:color w:val="616161"/>
                <w:sz w:val="17"/>
              </w:rPr>
              <w:t>可达并提供只读账号；不开放则整组移出本期，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RAID </w:t>
            </w:r>
            <w:r>
              <w:t xml:space="preserve"> </w:t>
            </w:r>
            <w:r>
              <w:rPr>
                <w:color w:val="616161"/>
                <w:sz w:val="17"/>
              </w:rPr>
              <w:t>与硬件故障只能靠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OS </w:t>
            </w:r>
            <w:r>
              <w:t xml:space="preserve"> </w:t>
            </w:r>
            <w:r>
              <w:rPr>
                <w:color w:val="616161"/>
                <w:sz w:val="17"/>
              </w:rPr>
              <w:t>层间接发现</w:t>
            </w:r>
          </w:p>
        </w:tc>
      </w:tr>
      <w:tr w14:paraId="1F513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CD1079">
            <w:pPr>
              <w:spacing w:before="60" w:after="60" w:line="240" w:lineRule="auto"/>
              <w:jc w:val="left"/>
            </w:pPr>
            <w:r>
              <w:t>14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7E11D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超融合平台厂商与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</w:t>
            </w:r>
            <w:r>
              <w:t xml:space="preserve"> </w:t>
            </w:r>
            <w:r>
              <w:rPr>
                <w:color w:val="616161"/>
                <w:sz w:val="17"/>
              </w:rPr>
              <w:t>可用性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0F61B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HC </w:t>
            </w:r>
            <w:r>
              <w:t xml:space="preserve"> </w:t>
            </w:r>
            <w:r>
              <w:rPr>
                <w:color w:val="616161"/>
                <w:sz w:val="17"/>
              </w:rPr>
              <w:t>类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20 </w:t>
            </w:r>
            <w:r>
              <w:t xml:space="preserve"> </w:t>
            </w:r>
            <w:r>
              <w:rPr>
                <w:color w:val="616161"/>
                <w:sz w:val="17"/>
              </w:rPr>
              <w:t>项依赖平台管理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</w:t>
            </w:r>
            <w:r>
              <w:t xml:space="preserve"> </w:t>
            </w:r>
            <w:r>
              <w:rPr>
                <w:color w:val="616161"/>
                <w:sz w:val="17"/>
              </w:rPr>
              <w:t>（</w:t>
            </w:r>
            <w:r>
              <w:t xml:space="preserve"> </w:t>
            </w:r>
            <w:r>
              <w:rPr>
                <w:color w:val="616161"/>
                <w:sz w:val="17"/>
              </w:rPr>
              <w:t>vSphere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HCI </w:t>
            </w:r>
            <w:r>
              <w:t xml:space="preserve"> </w:t>
            </w:r>
            <w:r>
              <w:rPr>
                <w:color w:val="616161"/>
                <w:sz w:val="17"/>
              </w:rPr>
              <w:t>厂商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</w:t>
            </w:r>
            <w:r>
              <w:t xml:space="preserve"> </w:t>
            </w:r>
            <w:r>
              <w:rPr>
                <w:color w:val="616161"/>
                <w:sz w:val="17"/>
              </w:rPr>
              <w:t>）；无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</w:t>
            </w:r>
            <w:r>
              <w:t xml:space="preserve"> </w:t>
            </w:r>
            <w:r>
              <w:rPr>
                <w:color w:val="616161"/>
                <w:sz w:val="17"/>
              </w:rPr>
              <w:t>则降级为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SNMP + </w:t>
            </w:r>
            <w:r>
              <w:t xml:space="preserve"> </w:t>
            </w:r>
            <w:r>
              <w:rPr>
                <w:color w:val="616161"/>
                <w:sz w:val="17"/>
              </w:rPr>
              <w:t>宿主机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Agent</w:t>
            </w:r>
            <w:r>
              <w:t xml:space="preserve"> </w:t>
            </w:r>
            <w:r>
              <w:rPr>
                <w:color w:val="616161"/>
                <w:sz w:val="17"/>
              </w:rPr>
              <w:t>，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HC-01/06/07/09 </w:t>
            </w:r>
            <w:r>
              <w:t xml:space="preserve"> </w:t>
            </w:r>
            <w:r>
              <w:rPr>
                <w:color w:val="616161"/>
                <w:sz w:val="17"/>
              </w:rPr>
              <w:t>等集群级项无法实现</w:t>
            </w:r>
          </w:p>
        </w:tc>
      </w:tr>
      <w:tr w14:paraId="5EA9D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D9ED3C">
            <w:pPr>
              <w:spacing w:before="60" w:after="60" w:line="240" w:lineRule="auto"/>
              <w:jc w:val="left"/>
            </w:pPr>
            <w:r>
              <w:t>15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787746">
            <w:pPr>
              <w:spacing w:before="60" w:after="60" w:line="240" w:lineRule="auto"/>
              <w:jc w:val="left"/>
            </w:pPr>
            <w:r>
              <w:t>是否有桌面云环境及厂商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A00A8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VD </w:t>
            </w:r>
            <w:r>
              <w:t xml:space="preserve"> </w:t>
            </w:r>
            <w:r>
              <w:rPr>
                <w:color w:val="616161"/>
                <w:sz w:val="17"/>
              </w:rPr>
              <w:t>类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16 </w:t>
            </w:r>
            <w:r>
              <w:t xml:space="preserve"> </w:t>
            </w:r>
            <w:r>
              <w:rPr>
                <w:color w:val="616161"/>
                <w:sz w:val="17"/>
              </w:rPr>
              <w:t>项依赖桌面云连接代理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</w:t>
            </w:r>
            <w:r>
              <w:t xml:space="preserve"> </w:t>
            </w:r>
            <w:r>
              <w:rPr>
                <w:color w:val="616161"/>
                <w:sz w:val="17"/>
              </w:rPr>
              <w:t>；无桌面云环境则整组不启用，有环境但无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 </w:t>
            </w:r>
            <w:r>
              <w:t xml:space="preserve"> </w:t>
            </w:r>
            <w:r>
              <w:rPr>
                <w:color w:val="616161"/>
                <w:sz w:val="17"/>
              </w:rPr>
              <w:t>时仅能实现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VD-14/15 </w:t>
            </w:r>
            <w:r>
              <w:t xml:space="preserve"> </w:t>
            </w:r>
            <w:r>
              <w:rPr>
                <w:color w:val="616161"/>
                <w:sz w:val="17"/>
              </w:rPr>
              <w:t>等探活类项</w:t>
            </w:r>
          </w:p>
        </w:tc>
      </w:tr>
      <w:tr w14:paraId="35ED5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FA9631">
            <w:pPr>
              <w:spacing w:before="60" w:after="60" w:line="240" w:lineRule="auto"/>
              <w:jc w:val="left"/>
            </w:pPr>
            <w:r>
              <w:t>16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06D14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存储设备形态与厂商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API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51594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区分集中式（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ST </w:t>
            </w:r>
            <w:r>
              <w:t xml:space="preserve"> </w:t>
            </w:r>
            <w:r>
              <w:rPr>
                <w:color w:val="616161"/>
                <w:sz w:val="17"/>
              </w:rPr>
              <w:t>类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15 </w:t>
            </w:r>
            <w:r>
              <w:t xml:space="preserve"> </w:t>
            </w:r>
            <w:r>
              <w:rPr>
                <w:color w:val="616161"/>
                <w:sz w:val="17"/>
              </w:rPr>
              <w:t>项）与分布式（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DS </w:t>
            </w:r>
            <w:r>
              <w:t xml:space="preserve"> </w:t>
            </w:r>
            <w:r>
              <w:rPr>
                <w:color w:val="616161"/>
                <w:sz w:val="17"/>
              </w:rPr>
              <w:t>类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15 </w:t>
            </w:r>
            <w:r>
              <w:t xml:space="preserve"> </w:t>
            </w:r>
            <w:r>
              <w:rPr>
                <w:color w:val="616161"/>
                <w:sz w:val="17"/>
              </w:rPr>
              <w:t>项）；两类采集方式完全不同，须先明确设备清单再排期</w:t>
            </w:r>
          </w:p>
        </w:tc>
      </w:tr>
      <w:tr w14:paraId="6F216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17D06C">
            <w:pPr>
              <w:spacing w:before="60" w:after="60" w:line="240" w:lineRule="auto"/>
              <w:jc w:val="left"/>
            </w:pPr>
            <w:r>
              <w:t>17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F615D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虚拟机是否纳入监控及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Agent </w:t>
            </w:r>
            <w:r>
              <w:t xml:space="preserve"> </w:t>
            </w:r>
            <w:r>
              <w:rPr>
                <w:color w:val="616161"/>
                <w:sz w:val="17"/>
              </w:rPr>
              <w:t>部署方式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E19F6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决定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HC-11</w:t>
            </w:r>
            <w:r>
              <w:t xml:space="preserve"> </w:t>
            </w:r>
            <w:r>
              <w:rPr>
                <w:color w:val="616161"/>
                <w:sz w:val="17"/>
              </w:rPr>
              <w:t>（虚拟机内部磁盘）与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HC-13</w:t>
            </w:r>
            <w:r>
              <w:t xml:space="preserve"> </w:t>
            </w:r>
            <w:r>
              <w:rPr>
                <w:color w:val="616161"/>
                <w:sz w:val="17"/>
              </w:rPr>
              <w:t>（</w:t>
            </w:r>
            <w:r>
              <w:t xml:space="preserve"> </w:t>
            </w:r>
            <w:r>
              <w:rPr>
                <w:color w:val="616161"/>
                <w:sz w:val="17"/>
              </w:rPr>
              <w:t>Guest Tools</w:t>
            </w:r>
            <w:r>
              <w:t xml:space="preserve"> </w:t>
            </w:r>
            <w:r>
              <w:rPr>
                <w:color w:val="616161"/>
                <w:sz w:val="17"/>
              </w:rPr>
              <w:t>）能否实现；不部署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Guest Agent </w:t>
            </w:r>
            <w:r>
              <w:t xml:space="preserve"> </w:t>
            </w:r>
            <w:r>
              <w:rPr>
                <w:color w:val="616161"/>
                <w:sz w:val="17"/>
              </w:rPr>
              <w:t>则虚拟机只能做外部探活</w:t>
            </w:r>
          </w:p>
        </w:tc>
      </w:tr>
      <w:tr w14:paraId="22A24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AD13B2">
            <w:pPr>
              <w:spacing w:before="60" w:after="60" w:line="240" w:lineRule="auto"/>
              <w:jc w:val="left"/>
            </w:pPr>
            <w:r>
              <w:t>18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8F3CA1">
            <w:pPr>
              <w:spacing w:before="60" w:after="60" w:line="240" w:lineRule="auto"/>
              <w:jc w:val="left"/>
            </w:pPr>
            <w:r>
              <w:t>各设备类型的实际占比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DC929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决定开发方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OID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API </w:t>
            </w:r>
            <w:r>
              <w:t xml:space="preserve"> </w:t>
            </w:r>
            <w:r>
              <w:rPr>
                <w:color w:val="616161"/>
                <w:sz w:val="17"/>
              </w:rPr>
              <w:t>适配的优先级与工作量；建议按试点客户真实清单排序，避免为低频设备做适配</w:t>
            </w:r>
          </w:p>
        </w:tc>
      </w:tr>
    </w:tbl>
    <w:p w14:paraId="3BF60692">
      <w:pPr>
        <w:pBdr>
          <w:top w:val="single" w:color="E0E0E0" w:sz="6" w:space="26"/>
        </w:pBdr>
        <w:spacing w:after="180"/>
        <w:jc w:val="left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版本</w:t>
      </w:r>
      <w:r>
        <w:rPr>
          <w:color w:val="616161"/>
          <w:sz w:val="17"/>
        </w:rPr>
        <w:t xml:space="preserve"> V1.2 · 2026-10-10 ·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共</w:t>
      </w:r>
      <w:r>
        <w:rPr>
          <w:color w:val="616161"/>
          <w:sz w:val="17"/>
        </w:rPr>
        <w:t xml:space="preserve"> 234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项监控项（租户侧</w:t>
      </w:r>
      <w:r>
        <w:rPr>
          <w:color w:val="616161"/>
          <w:sz w:val="17"/>
        </w:rPr>
        <w:t xml:space="preserve"> 226 +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平台侧</w:t>
      </w:r>
      <w:r>
        <w:rPr>
          <w:color w:val="616161"/>
          <w:sz w:val="17"/>
        </w:rPr>
        <w:t xml:space="preserve"> 8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）</w:t>
      </w:r>
      <w:r>
        <w:rPr>
          <w:color w:val="616161"/>
          <w:sz w:val="17"/>
        </w:rPr>
        <w:t xml:space="preserve">· 17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个功能类别，覆盖网络、安全、超融合、桌面云、存储、分布式存储、通用服务器七类设备</w:t>
      </w:r>
      <w:r>
        <w:rPr>
          <w:color w:val="616161"/>
          <w:sz w:val="17"/>
        </w:rPr>
        <w:t xml:space="preserve"> ·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逐项给出采集方式、双阈值、事件等级与档位开放</w:t>
      </w:r>
    </w:p>
    <w:sectPr>
      <w:footerReference r:id="rId5" w:type="default"/>
      <w:pgSz w:w="11906" w:h="16838"/>
      <w:pgMar w:top="1440" w:right="1797" w:bottom="1440" w:left="179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EBA8D2">
    <w:pPr>
      <w:pStyle w:val="24"/>
      <w:tabs>
        <w:tab w:val="center" w:pos="4156"/>
        <w:tab w:val="right" w:pos="8312"/>
      </w:tabs>
    </w:pPr>
    <w:r>
      <w:tab/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6" w:lineRule="auto"/>
      </w:pPr>
      <w:r>
        <w:separator/>
      </w:r>
    </w:p>
  </w:footnote>
  <w:footnote w:type="continuationSeparator" w:id="1">
    <w:p>
      <w:pPr>
        <w:spacing w:before="0" w:after="0" w:line="32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A7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6" w:lineRule="auto"/>
    </w:pPr>
    <w:rPr>
      <w:rFonts w:ascii="微软雅黑" w:hAnsi="微软雅黑" w:eastAsia="微软雅黑" w:cstheme="minorBidi"/>
      <w:color w:val="212121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122</Words>
  <Characters>134</Characters>
  <Lines>0</Lines>
  <Paragraphs>0</Paragraphs>
  <TotalTime>1</TotalTime>
  <ScaleCrop>false</ScaleCrop>
  <LinksUpToDate>false</LinksUpToDate>
  <CharactersWithSpaces>151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蒋发明</cp:lastModifiedBy>
  <dcterms:modified xsi:type="dcterms:W3CDTF">2026-10-19T06:20:55Z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eyJoZGlkIjoiZTlhZWY0NDdkN2ZkZmI4M2EzOWU3NmYxMjI3MjA5MTUiLCJ1c2VySWQiOiIyMzg2MzE0MTMifQ==</vt:lpwstr>
  </property>
  <property fmtid="{D5CDD505-2E9C-101B-9397-08002B2CF9AE}" pid="3" name="KSOProductBuildVer">
    <vt:lpwstr>2052-12.1.0.29161</vt:lpwstr>
  </property>
  <property fmtid="{D5CDD505-2E9C-101B-9397-08002B2CF9AE}" pid="4" name="ICV">
    <vt:lpwstr>1ABC71A388084FB8A0933738FFC5290A_12</vt:lpwstr>
  </property>
</Properties>
</file>